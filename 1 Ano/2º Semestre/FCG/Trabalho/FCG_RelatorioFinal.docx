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219C88" w14:textId="588C4479" w:rsidR="003312ED" w:rsidRPr="00D14769" w:rsidRDefault="00B332F2">
      <w:pPr>
        <w:pStyle w:val="Ttulo"/>
        <w:rPr>
          <w:lang w:val="pt-PT"/>
        </w:rPr>
      </w:pPr>
      <w:r>
        <w:rPr>
          <w:lang w:val="pt-PT"/>
        </w:rPr>
        <w:t>Tiago Gouveia</w:t>
      </w:r>
      <w:r>
        <w:rPr>
          <w:lang w:val="pt-PT"/>
        </w:rPr>
        <w:tab/>
        <w:t>filipe</w:t>
      </w:r>
    </w:p>
    <w:p w14:paraId="6B7EFD0C" w14:textId="3CCD6E41" w:rsidR="003312ED" w:rsidRPr="00D14769" w:rsidRDefault="00B332F2">
      <w:pPr>
        <w:pStyle w:val="Subttulo"/>
        <w:rPr>
          <w:lang w:val="pt-PT"/>
        </w:rPr>
      </w:pPr>
      <w:r>
        <w:rPr>
          <w:lang w:val="pt-PT"/>
        </w:rPr>
        <w:t>2019112767</w:t>
      </w:r>
    </w:p>
    <w:p w14:paraId="01BEA814" w14:textId="77777777" w:rsidR="00D301C6" w:rsidRDefault="00D301C6" w:rsidP="00D301C6">
      <w:pPr>
        <w:rPr>
          <w:lang w:val="pt-PT"/>
        </w:rPr>
      </w:pPr>
    </w:p>
    <w:tbl>
      <w:tblPr>
        <w:tblStyle w:val="TipTable"/>
        <w:tblW w:w="5000" w:type="pct"/>
        <w:tblLook w:val="04A0" w:firstRow="1" w:lastRow="0" w:firstColumn="1" w:lastColumn="0" w:noHBand="0" w:noVBand="1"/>
        <w:tblDescription w:val="Layout table"/>
      </w:tblPr>
      <w:tblGrid>
        <w:gridCol w:w="577"/>
        <w:gridCol w:w="8783"/>
      </w:tblGrid>
      <w:tr w:rsidR="00A57C14" w:rsidRPr="00B332F2" w14:paraId="1FBA7755" w14:textId="77777777" w:rsidTr="009569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" w:type="pct"/>
          </w:tcPr>
          <w:p w14:paraId="0A42BE57" w14:textId="77777777" w:rsidR="00A57C14" w:rsidRPr="008C597C" w:rsidRDefault="00A57C14" w:rsidP="0095690B">
            <w:pPr>
              <w:rPr>
                <w:lang w:val="en-GB"/>
              </w:rPr>
            </w:pPr>
            <w:r w:rsidRPr="00D14769">
              <w:rPr>
                <w:noProof/>
                <w:lang w:val="pt-PT" w:eastAsia="pt-PT"/>
              </w:rPr>
              <mc:AlternateContent>
                <mc:Choice Requires="wpg">
                  <w:drawing>
                    <wp:inline distT="0" distB="0" distL="0" distR="0" wp14:anchorId="569AEAF4" wp14:editId="10347E9E">
                      <wp:extent cx="141605" cy="141605"/>
                      <wp:effectExtent l="0" t="0" r="0" b="0"/>
                      <wp:docPr id="7" name="Group 5" descr="Tip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1605" cy="141605"/>
                                <a:chOff x="0" y="0"/>
                                <a:chExt cx="141605" cy="141605"/>
                              </a:xfrm>
                            </wpg:grpSpPr>
                            <wps:wsp>
                              <wps:cNvPr id="8" name="Rectangle 8" descr="Blue rectangle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41605" cy="141605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ln w="0">
                                  <a:noFill/>
                                  <a:prstDash val="solid"/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9" descr="Information icon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58420" y="22225"/>
                                  <a:ext cx="24765" cy="97155"/>
                                </a:xfrm>
                                <a:custGeom>
                                  <a:avLst/>
                                  <a:gdLst>
                                    <a:gd name="T0" fmla="*/ 30 w 541"/>
                                    <a:gd name="T1" fmla="*/ 791 h 2151"/>
                                    <a:gd name="T2" fmla="*/ 511 w 541"/>
                                    <a:gd name="T3" fmla="*/ 791 h 2151"/>
                                    <a:gd name="T4" fmla="*/ 511 w 541"/>
                                    <a:gd name="T5" fmla="*/ 2151 h 2151"/>
                                    <a:gd name="T6" fmla="*/ 30 w 541"/>
                                    <a:gd name="T7" fmla="*/ 2151 h 2151"/>
                                    <a:gd name="T8" fmla="*/ 30 w 541"/>
                                    <a:gd name="T9" fmla="*/ 791 h 2151"/>
                                    <a:gd name="T10" fmla="*/ 271 w 541"/>
                                    <a:gd name="T11" fmla="*/ 0 h 2151"/>
                                    <a:gd name="T12" fmla="*/ 311 w 541"/>
                                    <a:gd name="T13" fmla="*/ 3 h 2151"/>
                                    <a:gd name="T14" fmla="*/ 349 w 541"/>
                                    <a:gd name="T15" fmla="*/ 11 h 2151"/>
                                    <a:gd name="T16" fmla="*/ 384 w 541"/>
                                    <a:gd name="T17" fmla="*/ 26 h 2151"/>
                                    <a:gd name="T18" fmla="*/ 418 w 541"/>
                                    <a:gd name="T19" fmla="*/ 44 h 2151"/>
                                    <a:gd name="T20" fmla="*/ 447 w 541"/>
                                    <a:gd name="T21" fmla="*/ 66 h 2151"/>
                                    <a:gd name="T22" fmla="*/ 475 w 541"/>
                                    <a:gd name="T23" fmla="*/ 93 h 2151"/>
                                    <a:gd name="T24" fmla="*/ 497 w 541"/>
                                    <a:gd name="T25" fmla="*/ 123 h 2151"/>
                                    <a:gd name="T26" fmla="*/ 516 w 541"/>
                                    <a:gd name="T27" fmla="*/ 157 h 2151"/>
                                    <a:gd name="T28" fmla="*/ 530 w 541"/>
                                    <a:gd name="T29" fmla="*/ 193 h 2151"/>
                                    <a:gd name="T30" fmla="*/ 538 w 541"/>
                                    <a:gd name="T31" fmla="*/ 230 h 2151"/>
                                    <a:gd name="T32" fmla="*/ 541 w 541"/>
                                    <a:gd name="T33" fmla="*/ 270 h 2151"/>
                                    <a:gd name="T34" fmla="*/ 538 w 541"/>
                                    <a:gd name="T35" fmla="*/ 310 h 2151"/>
                                    <a:gd name="T36" fmla="*/ 530 w 541"/>
                                    <a:gd name="T37" fmla="*/ 347 h 2151"/>
                                    <a:gd name="T38" fmla="*/ 516 w 541"/>
                                    <a:gd name="T39" fmla="*/ 384 h 2151"/>
                                    <a:gd name="T40" fmla="*/ 497 w 541"/>
                                    <a:gd name="T41" fmla="*/ 417 h 2151"/>
                                    <a:gd name="T42" fmla="*/ 475 w 541"/>
                                    <a:gd name="T43" fmla="*/ 447 h 2151"/>
                                    <a:gd name="T44" fmla="*/ 447 w 541"/>
                                    <a:gd name="T45" fmla="*/ 474 h 2151"/>
                                    <a:gd name="T46" fmla="*/ 418 w 541"/>
                                    <a:gd name="T47" fmla="*/ 496 h 2151"/>
                                    <a:gd name="T48" fmla="*/ 384 w 541"/>
                                    <a:gd name="T49" fmla="*/ 515 h 2151"/>
                                    <a:gd name="T50" fmla="*/ 349 w 541"/>
                                    <a:gd name="T51" fmla="*/ 529 h 2151"/>
                                    <a:gd name="T52" fmla="*/ 311 w 541"/>
                                    <a:gd name="T53" fmla="*/ 538 h 2151"/>
                                    <a:gd name="T54" fmla="*/ 271 w 541"/>
                                    <a:gd name="T55" fmla="*/ 540 h 2151"/>
                                    <a:gd name="T56" fmla="*/ 231 w 541"/>
                                    <a:gd name="T57" fmla="*/ 538 h 2151"/>
                                    <a:gd name="T58" fmla="*/ 193 w 541"/>
                                    <a:gd name="T59" fmla="*/ 529 h 2151"/>
                                    <a:gd name="T60" fmla="*/ 157 w 541"/>
                                    <a:gd name="T61" fmla="*/ 515 h 2151"/>
                                    <a:gd name="T62" fmla="*/ 125 w 541"/>
                                    <a:gd name="T63" fmla="*/ 496 h 2151"/>
                                    <a:gd name="T64" fmla="*/ 94 w 541"/>
                                    <a:gd name="T65" fmla="*/ 474 h 2151"/>
                                    <a:gd name="T66" fmla="*/ 68 w 541"/>
                                    <a:gd name="T67" fmla="*/ 447 h 2151"/>
                                    <a:gd name="T68" fmla="*/ 44 w 541"/>
                                    <a:gd name="T69" fmla="*/ 417 h 2151"/>
                                    <a:gd name="T70" fmla="*/ 26 w 541"/>
                                    <a:gd name="T71" fmla="*/ 384 h 2151"/>
                                    <a:gd name="T72" fmla="*/ 13 w 541"/>
                                    <a:gd name="T73" fmla="*/ 347 h 2151"/>
                                    <a:gd name="T74" fmla="*/ 3 w 541"/>
                                    <a:gd name="T75" fmla="*/ 310 h 2151"/>
                                    <a:gd name="T76" fmla="*/ 0 w 541"/>
                                    <a:gd name="T77" fmla="*/ 270 h 2151"/>
                                    <a:gd name="T78" fmla="*/ 3 w 541"/>
                                    <a:gd name="T79" fmla="*/ 230 h 2151"/>
                                    <a:gd name="T80" fmla="*/ 13 w 541"/>
                                    <a:gd name="T81" fmla="*/ 193 h 2151"/>
                                    <a:gd name="T82" fmla="*/ 26 w 541"/>
                                    <a:gd name="T83" fmla="*/ 157 h 2151"/>
                                    <a:gd name="T84" fmla="*/ 44 w 541"/>
                                    <a:gd name="T85" fmla="*/ 123 h 2151"/>
                                    <a:gd name="T86" fmla="*/ 68 w 541"/>
                                    <a:gd name="T87" fmla="*/ 93 h 2151"/>
                                    <a:gd name="T88" fmla="*/ 94 w 541"/>
                                    <a:gd name="T89" fmla="*/ 66 h 2151"/>
                                    <a:gd name="T90" fmla="*/ 125 w 541"/>
                                    <a:gd name="T91" fmla="*/ 44 h 2151"/>
                                    <a:gd name="T92" fmla="*/ 157 w 541"/>
                                    <a:gd name="T93" fmla="*/ 26 h 2151"/>
                                    <a:gd name="T94" fmla="*/ 193 w 541"/>
                                    <a:gd name="T95" fmla="*/ 11 h 2151"/>
                                    <a:gd name="T96" fmla="*/ 231 w 541"/>
                                    <a:gd name="T97" fmla="*/ 3 h 2151"/>
                                    <a:gd name="T98" fmla="*/ 271 w 541"/>
                                    <a:gd name="T99" fmla="*/ 0 h 215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</a:cxnLst>
                                  <a:rect l="0" t="0" r="r" b="b"/>
                                  <a:pathLst>
                                    <a:path w="541" h="2151">
                                      <a:moveTo>
                                        <a:pt x="30" y="791"/>
                                      </a:moveTo>
                                      <a:lnTo>
                                        <a:pt x="511" y="791"/>
                                      </a:lnTo>
                                      <a:lnTo>
                                        <a:pt x="511" y="2151"/>
                                      </a:lnTo>
                                      <a:lnTo>
                                        <a:pt x="30" y="2151"/>
                                      </a:lnTo>
                                      <a:lnTo>
                                        <a:pt x="30" y="791"/>
                                      </a:lnTo>
                                      <a:close/>
                                      <a:moveTo>
                                        <a:pt x="271" y="0"/>
                                      </a:moveTo>
                                      <a:lnTo>
                                        <a:pt x="311" y="3"/>
                                      </a:lnTo>
                                      <a:lnTo>
                                        <a:pt x="349" y="11"/>
                                      </a:lnTo>
                                      <a:lnTo>
                                        <a:pt x="384" y="26"/>
                                      </a:lnTo>
                                      <a:lnTo>
                                        <a:pt x="418" y="44"/>
                                      </a:lnTo>
                                      <a:lnTo>
                                        <a:pt x="447" y="66"/>
                                      </a:lnTo>
                                      <a:lnTo>
                                        <a:pt x="475" y="93"/>
                                      </a:lnTo>
                                      <a:lnTo>
                                        <a:pt x="497" y="123"/>
                                      </a:lnTo>
                                      <a:lnTo>
                                        <a:pt x="516" y="157"/>
                                      </a:lnTo>
                                      <a:lnTo>
                                        <a:pt x="530" y="193"/>
                                      </a:lnTo>
                                      <a:lnTo>
                                        <a:pt x="538" y="230"/>
                                      </a:lnTo>
                                      <a:lnTo>
                                        <a:pt x="541" y="270"/>
                                      </a:lnTo>
                                      <a:lnTo>
                                        <a:pt x="538" y="310"/>
                                      </a:lnTo>
                                      <a:lnTo>
                                        <a:pt x="530" y="347"/>
                                      </a:lnTo>
                                      <a:lnTo>
                                        <a:pt x="516" y="384"/>
                                      </a:lnTo>
                                      <a:lnTo>
                                        <a:pt x="497" y="417"/>
                                      </a:lnTo>
                                      <a:lnTo>
                                        <a:pt x="475" y="447"/>
                                      </a:lnTo>
                                      <a:lnTo>
                                        <a:pt x="447" y="474"/>
                                      </a:lnTo>
                                      <a:lnTo>
                                        <a:pt x="418" y="496"/>
                                      </a:lnTo>
                                      <a:lnTo>
                                        <a:pt x="384" y="515"/>
                                      </a:lnTo>
                                      <a:lnTo>
                                        <a:pt x="349" y="529"/>
                                      </a:lnTo>
                                      <a:lnTo>
                                        <a:pt x="311" y="538"/>
                                      </a:lnTo>
                                      <a:lnTo>
                                        <a:pt x="271" y="540"/>
                                      </a:lnTo>
                                      <a:lnTo>
                                        <a:pt x="231" y="538"/>
                                      </a:lnTo>
                                      <a:lnTo>
                                        <a:pt x="193" y="529"/>
                                      </a:lnTo>
                                      <a:lnTo>
                                        <a:pt x="157" y="515"/>
                                      </a:lnTo>
                                      <a:lnTo>
                                        <a:pt x="125" y="496"/>
                                      </a:lnTo>
                                      <a:lnTo>
                                        <a:pt x="94" y="474"/>
                                      </a:lnTo>
                                      <a:lnTo>
                                        <a:pt x="68" y="447"/>
                                      </a:lnTo>
                                      <a:lnTo>
                                        <a:pt x="44" y="417"/>
                                      </a:lnTo>
                                      <a:lnTo>
                                        <a:pt x="26" y="384"/>
                                      </a:lnTo>
                                      <a:lnTo>
                                        <a:pt x="13" y="347"/>
                                      </a:lnTo>
                                      <a:lnTo>
                                        <a:pt x="3" y="310"/>
                                      </a:lnTo>
                                      <a:lnTo>
                                        <a:pt x="0" y="270"/>
                                      </a:lnTo>
                                      <a:lnTo>
                                        <a:pt x="3" y="230"/>
                                      </a:lnTo>
                                      <a:lnTo>
                                        <a:pt x="13" y="193"/>
                                      </a:lnTo>
                                      <a:lnTo>
                                        <a:pt x="26" y="157"/>
                                      </a:lnTo>
                                      <a:lnTo>
                                        <a:pt x="44" y="123"/>
                                      </a:lnTo>
                                      <a:lnTo>
                                        <a:pt x="68" y="93"/>
                                      </a:lnTo>
                                      <a:lnTo>
                                        <a:pt x="94" y="66"/>
                                      </a:lnTo>
                                      <a:lnTo>
                                        <a:pt x="125" y="44"/>
                                      </a:lnTo>
                                      <a:lnTo>
                                        <a:pt x="157" y="26"/>
                                      </a:lnTo>
                                      <a:lnTo>
                                        <a:pt x="193" y="11"/>
                                      </a:lnTo>
                                      <a:lnTo>
                                        <a:pt x="231" y="3"/>
                                      </a:lnTo>
                                      <a:lnTo>
                                        <a:pt x="2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  <a:ln w="0">
                                  <a:noFill/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490E3" id="Group 5" o:spid="_x0000_s1026" alt="Tip icon" style="width:11.15pt;height:11.15pt;mso-position-horizontal-relative:char;mso-position-vertical-relative:line" coordsize="141605,141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">
                      <v:rect id="Rectangle 8" o:spid="_x0000_s1027" alt="Blue rectangle" style="position:absolute;width:141605;height:1416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vAa78A&#10;AADaAAAADwAAAGRycy9kb3ducmV2LnhtbERPW2vCMBR+F/wP4Qh709QiW6lGEUEYCGPz8uDboTm2&#10;xeYkJFnb/fvlYbDHj+++2Y2mEz350FpWsFxkIIgrq1uuFVwvx3kBIkRkjZ1lUvBDAXbb6WSDpbYD&#10;f1F/jrVIIRxKVNDE6EopQ9WQwbCwjjhxD+sNxgR9LbXHIYWbTuZZ9ioNtpwaGnR0aKh6nr+NghN+&#10;8BX7RyuLt888c9TdV+6m1Mts3K9BRBrjv/jP/a4VpK3pSroBcvs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5i8BrvwAAANoAAAAPAAAAAAAAAAAAAAAAAJgCAABkcnMvZG93bnJl&#10;di54bWxQSwUGAAAAAAQABAD1AAAAhAMAAAAA&#10;" fillcolor="#2e74b5 [2404]" stroked="f" strokeweight="0"/>
                      <v:shape id="Freeform 9" o:spid="_x0000_s1028" alt="Information icon" style="position:absolute;left:58420;top:22225;width:24765;height:97155;visibility:visible;mso-wrap-style:square;v-text-anchor:top" coordsize="541,21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sOscQA&#10;AADaAAAADwAAAGRycy9kb3ducmV2LnhtbESPQWvCQBSE74X+h+UVems2emg0zSpSKOhBtJreX7Ov&#10;STT7NmZXE/vruwXB4zAz3zDZfDCNuFDnassKRlEMgriwuuZSQb7/eJmAcB5ZY2OZFFzJwXz2+JBh&#10;qm3Pn3TZ+VIECLsUFVTet6mUrqjIoItsSxy8H9sZ9EF2pdQd9gFuGjmO41dpsOawUGFL7xUVx93Z&#10;KNh828Pv/rQtm69Vm1u9LpJtMlHq+WlYvIHwNPh7+NZeagVT+L8SboC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bDrHEAAAA2gAAAA8AAAAAAAAAAAAAAAAAmAIAAGRycy9k&#10;b3ducmV2LnhtbFBLBQYAAAAABAAEAPUAAACJAwAAAAA=&#10;" path="m30,791r481,l511,2151r-481,l30,791xm271,r40,3l349,11r35,15l418,44r29,22l475,93r22,30l516,157r14,36l538,230r3,40l538,310r-8,37l516,384r-19,33l475,447r-28,27l418,496r-34,19l349,529r-38,9l271,540r-40,-2l193,529,157,515,125,496,94,474,68,447,44,417,26,384,13,347,3,310,,270,3,230,13,193,26,157,44,123,68,93,94,66,125,44,157,26,193,11,231,3,271,xe" stroked="f" strokeweight="0">
                        <v:path arrowok="t" o:connecttype="custom" o:connectlocs="1373,35727;23392,35727;23392,97155;1373,97155;1373,35727;12405,0;14236,136;15976,497;17578,1174;19135,1987;20462,2981;21744,4201;22751,5556;23621,7091;24261,8717;24628,10388;24765,12195;24628,14002;24261,15673;23621,17344;22751,18835;21744,20190;20462,21409;19135,22403;17578,23261;15976,23894;14236,24300;12405,24390;10574,24300;8835,23894;7187,23261;5722,22403;4303,21409;3113,20190;2014,18835;1190,17344;595,15673;137,14002;0,12195;137,10388;595,8717;1190,7091;2014,5556;3113,4201;4303,2981;5722,1987;7187,1174;8835,497;10574,136;12405,0" o:connectangles="0,0,0,0,0,0,0,0,0,0,0,0,0,0,0,0,0,0,0,0,0,0,0,0,0,0,0,0,0,0,0,0,0,0,0,0,0,0,0,0,0,0,0,0,0,0,0,0,0,0"/>
                        <o:lock v:ext="edit" verticies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692" w:type="pct"/>
          </w:tcPr>
          <w:p w14:paraId="3D8CD67E" w14:textId="77777777" w:rsidR="00A57C14" w:rsidRDefault="00A57C14" w:rsidP="0095690B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Preencha os quadros seguintes com muito cuidado e atenção. </w:t>
            </w:r>
          </w:p>
          <w:p w14:paraId="5F0D63CC" w14:textId="39C396FD" w:rsidR="00A57C14" w:rsidRPr="00EE1A1B" w:rsidRDefault="00A57C14" w:rsidP="00A57C14">
            <w:pPr>
              <w:pStyle w:val="TipTex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>
              <w:rPr>
                <w:lang w:val="pt-PT"/>
              </w:rPr>
              <w:t xml:space="preserve">O facto de não indicar aqui algum elemento pedido pode implicar que o mesmo </w:t>
            </w:r>
            <w:r w:rsidR="00E72282">
              <w:rPr>
                <w:lang w:val="pt-PT"/>
              </w:rPr>
              <w:t xml:space="preserve">venha </w:t>
            </w:r>
            <w:r>
              <w:rPr>
                <w:lang w:val="pt-PT"/>
              </w:rPr>
              <w:t>não a ser valorizado</w:t>
            </w:r>
          </w:p>
        </w:tc>
      </w:tr>
    </w:tbl>
    <w:p w14:paraId="4F80B2C6" w14:textId="77777777" w:rsidR="003312ED" w:rsidRPr="00D14769" w:rsidRDefault="00D14769">
      <w:pPr>
        <w:pStyle w:val="Ttulo1"/>
        <w:rPr>
          <w:lang w:val="pt-PT"/>
        </w:rPr>
      </w:pPr>
      <w:r w:rsidRPr="00D14769">
        <w:rPr>
          <w:lang w:val="pt-PT"/>
        </w:rPr>
        <w:t>MODELAÇÃO</w:t>
      </w: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221"/>
        <w:gridCol w:w="1698"/>
        <w:gridCol w:w="1401"/>
        <w:gridCol w:w="1436"/>
      </w:tblGrid>
      <w:tr w:rsidR="00873D36" w:rsidRPr="00D14769" w14:paraId="057D3981" w14:textId="77777777" w:rsidTr="00873D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175726EE" w14:textId="77777777" w:rsidR="00873D36" w:rsidRPr="00D14769" w:rsidRDefault="00873D36" w:rsidP="00873D36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MODELAÇÃO</w:t>
            </w:r>
            <w:r w:rsidR="00F77922">
              <w:rPr>
                <w:lang w:val="pt-PT"/>
              </w:rPr>
              <w:t xml:space="preserve"> (30%)</w:t>
            </w:r>
          </w:p>
        </w:tc>
      </w:tr>
      <w:tr w:rsidR="00D14769" w:rsidRPr="00B332F2" w14:paraId="1DEB0380" w14:textId="77777777" w:rsidTr="008C597C">
        <w:tc>
          <w:tcPr>
            <w:tcW w:w="1922" w:type="pct"/>
            <w:vMerge w:val="restart"/>
          </w:tcPr>
          <w:p w14:paraId="3013B074" w14:textId="69EB12B5" w:rsidR="00E01FDD" w:rsidRDefault="00D14769" w:rsidP="00D14769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</w:t>
            </w:r>
            <w:r w:rsidRPr="00D301C6">
              <w:rPr>
                <w:u w:val="single"/>
                <w:lang w:val="pt-PT"/>
              </w:rPr>
              <w:t>5 objetos mais complexos construídos com recurso a malhas</w:t>
            </w:r>
            <w:r w:rsidR="00E01FDD">
              <w:rPr>
                <w:lang w:val="pt-PT"/>
              </w:rPr>
              <w:t>, usando a seguinte estrutura &lt;Nome da Coleção / Nome do Objeto&gt;</w:t>
            </w:r>
          </w:p>
          <w:p w14:paraId="7E651A85" w14:textId="77777777" w:rsidR="00D14769" w:rsidRPr="00D14769" w:rsidRDefault="00E01FDD" w:rsidP="00E01FDD">
            <w:pPr>
              <w:rPr>
                <w:lang w:val="pt-PT"/>
              </w:rPr>
            </w:pPr>
            <w:r>
              <w:rPr>
                <w:lang w:val="pt-PT"/>
              </w:rPr>
              <w:t>N</w:t>
            </w:r>
            <w:r w:rsidR="00D14769">
              <w:rPr>
                <w:lang w:val="pt-PT"/>
              </w:rPr>
              <w:t>ão deve incluir elementos importados e que não tenha</w:t>
            </w:r>
            <w:r w:rsidR="00873D36">
              <w:rPr>
                <w:lang w:val="pt-PT"/>
              </w:rPr>
              <w:t>m</w:t>
            </w:r>
            <w:r w:rsidR="00D14769">
              <w:rPr>
                <w:lang w:val="pt-PT"/>
              </w:rPr>
              <w:t xml:space="preserve"> sido construídos por si, no Blender</w:t>
            </w:r>
          </w:p>
        </w:tc>
        <w:tc>
          <w:tcPr>
            <w:tcW w:w="3078" w:type="pct"/>
            <w:gridSpan w:val="4"/>
          </w:tcPr>
          <w:p w14:paraId="07B74BFE" w14:textId="459DB943" w:rsidR="00D14769" w:rsidRPr="00D14769" w:rsidRDefault="00C800BA">
            <w:pPr>
              <w:rPr>
                <w:lang w:val="pt-PT"/>
              </w:rPr>
            </w:pPr>
            <w:r>
              <w:rPr>
                <w:lang w:val="pt-PT"/>
              </w:rPr>
              <w:t>flor</w:t>
            </w:r>
          </w:p>
        </w:tc>
      </w:tr>
      <w:tr w:rsidR="00D14769" w:rsidRPr="00B332F2" w14:paraId="6B256B60" w14:textId="77777777" w:rsidTr="008C597C">
        <w:tc>
          <w:tcPr>
            <w:tcW w:w="1922" w:type="pct"/>
            <w:vMerge/>
          </w:tcPr>
          <w:p w14:paraId="5BF21021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70619887" w14:textId="1246A673" w:rsidR="00D14769" w:rsidRPr="00D14769" w:rsidRDefault="00A7306E">
            <w:pPr>
              <w:rPr>
                <w:lang w:val="pt-PT"/>
              </w:rPr>
            </w:pPr>
            <w:r>
              <w:rPr>
                <w:lang w:val="pt-PT"/>
              </w:rPr>
              <w:t>sofa</w:t>
            </w:r>
          </w:p>
        </w:tc>
      </w:tr>
      <w:tr w:rsidR="00D14769" w:rsidRPr="00B332F2" w14:paraId="23218232" w14:textId="77777777" w:rsidTr="008C597C">
        <w:tc>
          <w:tcPr>
            <w:tcW w:w="1922" w:type="pct"/>
            <w:vMerge/>
          </w:tcPr>
          <w:p w14:paraId="1595374A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876DDA3" w14:textId="09B09669" w:rsidR="00D14769" w:rsidRPr="00D14769" w:rsidRDefault="00213577">
            <w:pPr>
              <w:rPr>
                <w:lang w:val="pt-PT"/>
              </w:rPr>
            </w:pPr>
            <w:r>
              <w:rPr>
                <w:lang w:val="pt-PT"/>
              </w:rPr>
              <w:t>frigorifico</w:t>
            </w:r>
          </w:p>
        </w:tc>
      </w:tr>
      <w:tr w:rsidR="00D14769" w:rsidRPr="00B332F2" w14:paraId="3FC4065D" w14:textId="77777777" w:rsidTr="008C597C">
        <w:tc>
          <w:tcPr>
            <w:tcW w:w="1922" w:type="pct"/>
            <w:vMerge/>
          </w:tcPr>
          <w:p w14:paraId="578C72AF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42187818" w14:textId="509FAF46" w:rsidR="00D14769" w:rsidRPr="00D14769" w:rsidRDefault="00213577">
            <w:pPr>
              <w:rPr>
                <w:lang w:val="pt-PT"/>
              </w:rPr>
            </w:pPr>
            <w:r>
              <w:rPr>
                <w:lang w:val="pt-PT"/>
              </w:rPr>
              <w:t>tapete</w:t>
            </w:r>
          </w:p>
        </w:tc>
      </w:tr>
      <w:tr w:rsidR="00D14769" w:rsidRPr="00B332F2" w14:paraId="6C6C9D09" w14:textId="77777777" w:rsidTr="008C597C">
        <w:tc>
          <w:tcPr>
            <w:tcW w:w="1922" w:type="pct"/>
            <w:vMerge/>
          </w:tcPr>
          <w:p w14:paraId="5E34E8DD" w14:textId="77777777" w:rsidR="00D14769" w:rsidRPr="00D14769" w:rsidRDefault="00D14769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ED64047" w14:textId="71210197" w:rsidR="00D14769" w:rsidRPr="00D14769" w:rsidRDefault="00A24A86">
            <w:pPr>
              <w:rPr>
                <w:lang w:val="pt-PT"/>
              </w:rPr>
            </w:pPr>
            <w:r>
              <w:rPr>
                <w:lang w:val="pt-PT"/>
              </w:rPr>
              <w:t>M</w:t>
            </w:r>
            <w:r w:rsidR="00213577">
              <w:rPr>
                <w:lang w:val="pt-PT"/>
              </w:rPr>
              <w:t>ovel</w:t>
            </w:r>
            <w:r>
              <w:rPr>
                <w:lang w:val="pt-PT"/>
              </w:rPr>
              <w:t xml:space="preserve"> </w:t>
            </w:r>
            <w:r w:rsidR="004D1B7D">
              <w:rPr>
                <w:lang w:val="pt-PT"/>
              </w:rPr>
              <w:t>Parede</w:t>
            </w:r>
          </w:p>
        </w:tc>
      </w:tr>
      <w:tr w:rsidR="007C7D9B" w:rsidRPr="008C597C" w14:paraId="2371E51F" w14:textId="77777777" w:rsidTr="008C597C">
        <w:tc>
          <w:tcPr>
            <w:tcW w:w="1922" w:type="pct"/>
          </w:tcPr>
          <w:p w14:paraId="1DD159C8" w14:textId="6737BFD1" w:rsidR="007C7D9B" w:rsidRPr="00D14769" w:rsidRDefault="007C7D9B" w:rsidP="008C597C">
            <w:pPr>
              <w:rPr>
                <w:lang w:val="pt-PT"/>
              </w:rPr>
            </w:pPr>
            <w:r>
              <w:rPr>
                <w:lang w:val="pt-PT"/>
              </w:rPr>
              <w:t>Da lista apresentada, selecione os modificadores que usou durante o processo de modelação (mínimo: 4)</w:t>
            </w:r>
          </w:p>
        </w:tc>
        <w:tc>
          <w:tcPr>
            <w:tcW w:w="653" w:type="pct"/>
          </w:tcPr>
          <w:p w14:paraId="036E1CB6" w14:textId="373B7181" w:rsidR="007C7D9B" w:rsidRPr="002E0A33" w:rsidRDefault="00577E73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allowOverlap="1" wp14:anchorId="206E0DC3" wp14:editId="176C102C">
                      <wp:simplePos x="0" y="0"/>
                      <wp:positionH relativeFrom="column">
                        <wp:posOffset>6414</wp:posOffset>
                      </wp:positionH>
                      <wp:positionV relativeFrom="paragraph">
                        <wp:posOffset>140970</wp:posOffset>
                      </wp:positionV>
                      <wp:extent cx="57619" cy="67205"/>
                      <wp:effectExtent l="0" t="0" r="19050" b="28575"/>
                      <wp:wrapNone/>
                      <wp:docPr id="1974657386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732712920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78812704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4042CC" id="Agrupar 2" o:spid="_x0000_s1026" style="position:absolute;margin-left:.5pt;margin-top:11.1pt;width:4.55pt;height:5.3pt;z-index:251671552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2E0A33">
              <w:rPr>
                <w:rFonts w:ascii="Lucida Sans Unicode" w:hAnsi="Lucida Sans Unicode" w:cs="Lucida Sans Unicode"/>
              </w:rPr>
              <w:t>□</w:t>
            </w:r>
            <w:r w:rsidR="007C7D9B" w:rsidRPr="002E0A33">
              <w:t xml:space="preserve"> </w:t>
            </w:r>
            <w:r w:rsidR="007C7D9B" w:rsidRPr="002E0A33">
              <w:rPr>
                <w:rFonts w:ascii="Lucida Sans Unicode" w:hAnsi="Lucida Sans Unicode" w:cs="Lucida Sans Unicode"/>
              </w:rPr>
              <w:t>Array</w:t>
            </w:r>
          </w:p>
          <w:p w14:paraId="3250176F" w14:textId="6E7B233D" w:rsidR="007C7D9B" w:rsidRPr="002E0A33" w:rsidRDefault="00F602B5" w:rsidP="008C597C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397161F6" wp14:editId="7CDE74BD">
                      <wp:simplePos x="0" y="0"/>
                      <wp:positionH relativeFrom="column">
                        <wp:posOffset>13628</wp:posOffset>
                      </wp:positionH>
                      <wp:positionV relativeFrom="paragraph">
                        <wp:posOffset>60325</wp:posOffset>
                      </wp:positionV>
                      <wp:extent cx="57619" cy="67205"/>
                      <wp:effectExtent l="0" t="0" r="19050" b="28575"/>
                      <wp:wrapNone/>
                      <wp:docPr id="1617711043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260274274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9034176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368741" id="Agrupar 2" o:spid="_x0000_s1026" style="position:absolute;margin-left:1.05pt;margin-top:4.75pt;width:4.55pt;height:5.3pt;z-index:251659264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2E0A33">
              <w:rPr>
                <w:rFonts w:ascii="Lucida Sans Unicode" w:hAnsi="Lucida Sans Unicode" w:cs="Lucida Sans Unicode"/>
              </w:rPr>
              <w:t>□ Bevel</w:t>
            </w:r>
          </w:p>
          <w:p w14:paraId="459FC255" w14:textId="0F25EF90" w:rsidR="007C7D9B" w:rsidRPr="002E0A33" w:rsidRDefault="00F602B5" w:rsidP="008C597C">
            <w:pPr>
              <w:rPr>
                <w:rFonts w:ascii="Lucida Sans Unicode" w:hAnsi="Lucida Sans Unicode" w:cs="Lucida Sans Unicode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518BD255" wp14:editId="54A30522">
                      <wp:simplePos x="0" y="0"/>
                      <wp:positionH relativeFrom="column">
                        <wp:posOffset>10157</wp:posOffset>
                      </wp:positionH>
                      <wp:positionV relativeFrom="paragraph">
                        <wp:posOffset>57785</wp:posOffset>
                      </wp:positionV>
                      <wp:extent cx="57619" cy="67205"/>
                      <wp:effectExtent l="0" t="0" r="19050" b="28575"/>
                      <wp:wrapNone/>
                      <wp:docPr id="226701744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866637331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47715770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7B97EFD" id="Agrupar 2" o:spid="_x0000_s1026" style="position:absolute;margin-left:.8pt;margin-top:4.55pt;width:4.55pt;height:5.3pt;z-index:251661312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2E0A33">
              <w:rPr>
                <w:rFonts w:ascii="Lucida Sans Unicode" w:hAnsi="Lucida Sans Unicode" w:cs="Lucida Sans Unicode"/>
              </w:rPr>
              <w:t>□ Boolean</w:t>
            </w:r>
          </w:p>
          <w:p w14:paraId="1CEF1BE2" w14:textId="5B0FB716" w:rsidR="007C7D9B" w:rsidRPr="002E0A33" w:rsidRDefault="007C7D9B" w:rsidP="008C597C">
            <w:pPr>
              <w:rPr>
                <w:rFonts w:ascii="Lucida Sans Unicode" w:hAnsi="Lucida Sans Unicode" w:cs="Lucida Sans Unicode"/>
              </w:rPr>
            </w:pPr>
            <w:r w:rsidRPr="002E0A33">
              <w:rPr>
                <w:rFonts w:ascii="Lucida Sans Unicode" w:hAnsi="Lucida Sans Unicode" w:cs="Lucida Sans Unicode"/>
              </w:rPr>
              <w:t>□ Mask</w:t>
            </w:r>
          </w:p>
          <w:p w14:paraId="1C0D8140" w14:textId="0664B67E" w:rsidR="007C7D9B" w:rsidRPr="002E0A33" w:rsidRDefault="00F602B5" w:rsidP="008C597C"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9E07A8A" wp14:editId="6DB31EC9">
                      <wp:simplePos x="0" y="0"/>
                      <wp:positionH relativeFrom="column">
                        <wp:posOffset>13091</wp:posOffset>
                      </wp:positionH>
                      <wp:positionV relativeFrom="paragraph">
                        <wp:posOffset>62230</wp:posOffset>
                      </wp:positionV>
                      <wp:extent cx="57619" cy="67205"/>
                      <wp:effectExtent l="0" t="0" r="19050" b="28575"/>
                      <wp:wrapNone/>
                      <wp:docPr id="939985613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1677316065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0824820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9117E4" id="Agrupar 2" o:spid="_x0000_s1026" style="position:absolute;margin-left:1.05pt;margin-top:4.9pt;width:4.55pt;height:5.3pt;z-index:251663360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2E0A33">
              <w:rPr>
                <w:rFonts w:ascii="Lucida Sans Unicode" w:hAnsi="Lucida Sans Unicode" w:cs="Lucida Sans Unicode"/>
              </w:rPr>
              <w:t>□ Mirror</w:t>
            </w:r>
          </w:p>
        </w:tc>
        <w:tc>
          <w:tcPr>
            <w:tcW w:w="908" w:type="pct"/>
          </w:tcPr>
          <w:p w14:paraId="4D24270D" w14:textId="588D12C3" w:rsidR="007C7D9B" w:rsidRPr="00EE4B87" w:rsidRDefault="00F602B5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5038233F" wp14:editId="54FFFBAC">
                      <wp:simplePos x="0" y="0"/>
                      <wp:positionH relativeFrom="column">
                        <wp:posOffset>19294</wp:posOffset>
                      </wp:positionH>
                      <wp:positionV relativeFrom="paragraph">
                        <wp:posOffset>140725</wp:posOffset>
                      </wp:positionV>
                      <wp:extent cx="57619" cy="67205"/>
                      <wp:effectExtent l="0" t="0" r="19050" b="28575"/>
                      <wp:wrapNone/>
                      <wp:docPr id="1020720687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956226808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21107442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7EE049" id="Agrupar 2" o:spid="_x0000_s1026" style="position:absolute;margin-left:1.5pt;margin-top:11.1pt;width:4.55pt;height:5.3pt;z-index:251665408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>□ Screw</w:t>
            </w:r>
          </w:p>
          <w:p w14:paraId="7EFAFD67" w14:textId="02CD4EAD" w:rsidR="007C7D9B" w:rsidRPr="00EE4B87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EE4B87">
              <w:rPr>
                <w:rFonts w:ascii="Lucida Sans Unicode" w:hAnsi="Lucida Sans Unicode" w:cs="Lucida Sans Unicode"/>
                <w:lang w:val="en-GB"/>
              </w:rPr>
              <w:t>□ Skin</w:t>
            </w:r>
          </w:p>
          <w:p w14:paraId="7DD856E5" w14:textId="27205CD5" w:rsidR="007C7D9B" w:rsidRPr="00EE4B87" w:rsidRDefault="00F602B5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allowOverlap="1" wp14:anchorId="23743A41" wp14:editId="5C3C2D6F">
                      <wp:simplePos x="0" y="0"/>
                      <wp:positionH relativeFrom="column">
                        <wp:posOffset>19001</wp:posOffset>
                      </wp:positionH>
                      <wp:positionV relativeFrom="paragraph">
                        <wp:posOffset>57785</wp:posOffset>
                      </wp:positionV>
                      <wp:extent cx="57619" cy="67205"/>
                      <wp:effectExtent l="0" t="0" r="19050" b="28575"/>
                      <wp:wrapNone/>
                      <wp:docPr id="2050411509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922986410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113902528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F2E018D" id="Agrupar 2" o:spid="_x0000_s1026" style="position:absolute;margin-left:1.5pt;margin-top:4.55pt;width:4.55pt;height:5.3pt;z-index:251667456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>□ Solidify</w:t>
            </w:r>
          </w:p>
          <w:p w14:paraId="6F8A8068" w14:textId="1732E21B" w:rsidR="007C7D9B" w:rsidRPr="00EE4B87" w:rsidRDefault="00F602B5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allowOverlap="1" wp14:anchorId="235DACE4" wp14:editId="6781AA83">
                      <wp:simplePos x="0" y="0"/>
                      <wp:positionH relativeFrom="column">
                        <wp:posOffset>19001</wp:posOffset>
                      </wp:positionH>
                      <wp:positionV relativeFrom="paragraph">
                        <wp:posOffset>59690</wp:posOffset>
                      </wp:positionV>
                      <wp:extent cx="57619" cy="67205"/>
                      <wp:effectExtent l="0" t="0" r="19050" b="28575"/>
                      <wp:wrapNone/>
                      <wp:docPr id="1091112898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432963966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321113702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C52762" id="Agrupar 2" o:spid="_x0000_s1026" style="position:absolute;margin-left:1.5pt;margin-top:4.7pt;width:4.55pt;height:5.3pt;z-index:251669504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EE4B87">
              <w:rPr>
                <w:rFonts w:ascii="Lucida Sans Unicode" w:hAnsi="Lucida Sans Unicode" w:cs="Lucida Sans Unicode"/>
                <w:lang w:val="en-GB"/>
              </w:rPr>
              <w:t>□ Subdiv. Surf.</w:t>
            </w:r>
          </w:p>
          <w:p w14:paraId="2F6D014E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 Wireframe</w:t>
            </w:r>
          </w:p>
        </w:tc>
        <w:tc>
          <w:tcPr>
            <w:tcW w:w="749" w:type="pct"/>
          </w:tcPr>
          <w:p w14:paraId="03D7D9FE" w14:textId="73FEB66D" w:rsidR="007C7D9B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Curve</w:t>
            </w:r>
          </w:p>
          <w:p w14:paraId="0AD291C9" w14:textId="46F98D64" w:rsidR="007C7D9B" w:rsidRPr="00F77922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Displace</w:t>
            </w:r>
          </w:p>
          <w:p w14:paraId="4B2F7B73" w14:textId="77777777" w:rsidR="007C7D9B" w:rsidRPr="00F77922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Hook</w:t>
            </w:r>
          </w:p>
          <w:p w14:paraId="779FC3CA" w14:textId="77777777" w:rsidR="007C7D9B" w:rsidRPr="00F77922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Lattice</w:t>
            </w:r>
          </w:p>
          <w:p w14:paraId="4727147E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F77922">
              <w:rPr>
                <w:rFonts w:ascii="Lucida Sans Unicode" w:hAnsi="Lucida Sans Unicode" w:cs="Lucida Sans Unicode"/>
                <w:lang w:val="en-GB"/>
              </w:rPr>
              <w:t>□ Mesh Def.</w:t>
            </w:r>
          </w:p>
        </w:tc>
        <w:tc>
          <w:tcPr>
            <w:tcW w:w="768" w:type="pct"/>
          </w:tcPr>
          <w:p w14:paraId="414A0635" w14:textId="77777777" w:rsidR="007C7D9B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 xml:space="preserve">□ </w:t>
            </w:r>
            <w:r>
              <w:rPr>
                <w:rFonts w:ascii="Lucida Sans Unicode" w:hAnsi="Lucida Sans Unicode" w:cs="Lucida Sans Unicode"/>
                <w:lang w:val="en-GB"/>
              </w:rPr>
              <w:t>Simple D.</w:t>
            </w:r>
          </w:p>
          <w:p w14:paraId="4FDCF053" w14:textId="194FFF78" w:rsidR="007C7D9B" w:rsidRPr="008C597C" w:rsidRDefault="00512FE8" w:rsidP="008C597C">
            <w:pPr>
              <w:rPr>
                <w:rFonts w:ascii="Lucida Sans Unicode" w:hAnsi="Lucida Sans Unicode" w:cs="Lucida Sans Unicode"/>
                <w:lang w:val="en-GB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allowOverlap="1" wp14:anchorId="7141EFF2" wp14:editId="54AA5F7A">
                      <wp:simplePos x="0" y="0"/>
                      <wp:positionH relativeFrom="column">
                        <wp:posOffset>8826</wp:posOffset>
                      </wp:positionH>
                      <wp:positionV relativeFrom="paragraph">
                        <wp:posOffset>66040</wp:posOffset>
                      </wp:positionV>
                      <wp:extent cx="57619" cy="67205"/>
                      <wp:effectExtent l="0" t="0" r="19050" b="28575"/>
                      <wp:wrapNone/>
                      <wp:docPr id="1421539196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1395014704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22325872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62E07C" id="Agrupar 2" o:spid="_x0000_s1026" style="position:absolute;margin-left:.7pt;margin-top:5.2pt;width:4.55pt;height:5.3pt;z-index:251673600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7C7D9B" w:rsidRPr="008C597C">
              <w:rPr>
                <w:rFonts w:ascii="Lucida Sans Unicode" w:hAnsi="Lucida Sans Unicode" w:cs="Lucida Sans Unicode"/>
                <w:lang w:val="en-GB"/>
              </w:rPr>
              <w:t>□ Smooth</w:t>
            </w:r>
          </w:p>
          <w:p w14:paraId="69FC8E85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Surf. D</w:t>
            </w:r>
            <w:r>
              <w:rPr>
                <w:rFonts w:ascii="Lucida Sans Unicode" w:hAnsi="Lucida Sans Unicode" w:cs="Lucida Sans Unicode"/>
                <w:lang w:val="en-GB"/>
              </w:rPr>
              <w:t>ef.</w:t>
            </w:r>
          </w:p>
          <w:p w14:paraId="18F47383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Warp</w:t>
            </w:r>
          </w:p>
          <w:p w14:paraId="75003158" w14:textId="77777777" w:rsidR="007C7D9B" w:rsidRPr="008C597C" w:rsidRDefault="007C7D9B" w:rsidP="008C597C">
            <w:pPr>
              <w:rPr>
                <w:rFonts w:ascii="Lucida Sans Unicode" w:hAnsi="Lucida Sans Unicode" w:cs="Lucida Sans Unicode"/>
                <w:lang w:val="en-GB"/>
              </w:rPr>
            </w:pPr>
            <w:r w:rsidRPr="008C597C">
              <w:rPr>
                <w:rFonts w:ascii="Lucida Sans Unicode" w:hAnsi="Lucida Sans Unicode" w:cs="Lucida Sans Unicode"/>
                <w:lang w:val="en-GB"/>
              </w:rPr>
              <w:t>□ Wave</w:t>
            </w:r>
          </w:p>
        </w:tc>
      </w:tr>
      <w:tr w:rsidR="008C597C" w:rsidRPr="00B332F2" w14:paraId="68EF11E0" w14:textId="77777777" w:rsidTr="008C597C">
        <w:tc>
          <w:tcPr>
            <w:tcW w:w="1922" w:type="pct"/>
          </w:tcPr>
          <w:p w14:paraId="7FAB4693" w14:textId="7A398A55" w:rsidR="008C597C" w:rsidRPr="00E01FDD" w:rsidRDefault="00E01FDD" w:rsidP="00E01FDD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imagens, bem como o nome dos ficheiros das imagens que usou como base para a modelação</w:t>
            </w:r>
          </w:p>
        </w:tc>
        <w:tc>
          <w:tcPr>
            <w:tcW w:w="1561" w:type="pct"/>
            <w:gridSpan w:val="2"/>
          </w:tcPr>
          <w:p w14:paraId="2E798A0D" w14:textId="2CC49133" w:rsidR="006E252B" w:rsidRDefault="006E252B">
            <w:pPr>
              <w:rPr>
                <w:lang w:val="pt-PT"/>
              </w:rPr>
            </w:pPr>
            <w:r w:rsidRPr="006E252B">
              <w:rPr>
                <w:lang w:val="pt-PT"/>
              </w:rPr>
              <w:t>garrafa.jpg</w:t>
            </w:r>
          </w:p>
          <w:p w14:paraId="15CBE964" w14:textId="77777777" w:rsidR="008C597C" w:rsidRDefault="00DF1DF2">
            <w:pPr>
              <w:rPr>
                <w:lang w:val="pt-PT"/>
              </w:rPr>
            </w:pPr>
            <w:r w:rsidRPr="00DF1DF2">
              <w:rPr>
                <w:lang w:val="pt-PT"/>
              </w:rPr>
              <w:t>Candeiro.png</w:t>
            </w:r>
          </w:p>
          <w:p w14:paraId="68BF7082" w14:textId="13FE069A" w:rsidR="00204F64" w:rsidRPr="00E01FDD" w:rsidRDefault="00204F64">
            <w:pPr>
              <w:rPr>
                <w:lang w:val="pt-PT"/>
              </w:rPr>
            </w:pPr>
            <w:r w:rsidRPr="00204F64">
              <w:rPr>
                <w:lang w:val="pt-PT"/>
              </w:rPr>
              <w:t>ampulheta.png</w:t>
            </w:r>
          </w:p>
        </w:tc>
        <w:tc>
          <w:tcPr>
            <w:tcW w:w="1517" w:type="pct"/>
            <w:gridSpan w:val="2"/>
          </w:tcPr>
          <w:p w14:paraId="650D3DAC" w14:textId="77777777" w:rsidR="008C597C" w:rsidRDefault="000366C2">
            <w:pPr>
              <w:rPr>
                <w:lang w:val="pt-PT"/>
              </w:rPr>
            </w:pPr>
            <w:r>
              <w:rPr>
                <w:lang w:val="pt-PT"/>
              </w:rPr>
              <w:t>Garrafa</w:t>
            </w:r>
          </w:p>
          <w:p w14:paraId="606B935D" w14:textId="77777777" w:rsidR="000366C2" w:rsidRDefault="000366C2">
            <w:pPr>
              <w:rPr>
                <w:lang w:val="pt-PT"/>
              </w:rPr>
            </w:pPr>
            <w:r>
              <w:rPr>
                <w:lang w:val="pt-PT"/>
              </w:rPr>
              <w:t>Candeeiro</w:t>
            </w:r>
          </w:p>
          <w:p w14:paraId="134C15DA" w14:textId="5F941AB7" w:rsidR="000366C2" w:rsidRPr="00E01FDD" w:rsidRDefault="000366C2">
            <w:pPr>
              <w:rPr>
                <w:lang w:val="pt-PT"/>
              </w:rPr>
            </w:pPr>
            <w:r>
              <w:rPr>
                <w:lang w:val="pt-PT"/>
              </w:rPr>
              <w:t>Ampulheta</w:t>
            </w:r>
          </w:p>
        </w:tc>
      </w:tr>
      <w:tr w:rsidR="00A57C14" w:rsidRPr="00B332F2" w14:paraId="2A7DACDD" w14:textId="77777777" w:rsidTr="0095690B">
        <w:tc>
          <w:tcPr>
            <w:tcW w:w="1922" w:type="pct"/>
          </w:tcPr>
          <w:p w14:paraId="368DBBBB" w14:textId="48F3B1B2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</w:t>
            </w:r>
            <w:r w:rsidR="00932E64">
              <w:rPr>
                <w:lang w:val="pt-PT"/>
              </w:rPr>
              <w:t>objetos baseados em curvas de Bé</w:t>
            </w:r>
            <w:r>
              <w:rPr>
                <w:lang w:val="pt-PT"/>
              </w:rPr>
              <w:t>zier (</w:t>
            </w:r>
            <w:r w:rsidR="00932E64">
              <w:rPr>
                <w:lang w:val="pt-PT"/>
              </w:rPr>
              <w:t>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7667CA59" w14:textId="615E4EA8" w:rsidR="00A57C14" w:rsidRPr="00E01FDD" w:rsidRDefault="00A57C14" w:rsidP="00A57C14">
            <w:pPr>
              <w:rPr>
                <w:lang w:val="pt-PT"/>
              </w:rPr>
            </w:pPr>
          </w:p>
        </w:tc>
        <w:tc>
          <w:tcPr>
            <w:tcW w:w="1517" w:type="pct"/>
            <w:gridSpan w:val="2"/>
          </w:tcPr>
          <w:p w14:paraId="3DABBD0F" w14:textId="10B309EB" w:rsidR="00A57C14" w:rsidRDefault="009B00A7" w:rsidP="0095690B">
            <w:pPr>
              <w:rPr>
                <w:lang w:val="pt-PT"/>
              </w:rPr>
            </w:pPr>
            <w:r>
              <w:rPr>
                <w:lang w:val="pt-PT"/>
              </w:rPr>
              <w:t>Banana</w:t>
            </w:r>
          </w:p>
          <w:p w14:paraId="510A56E9" w14:textId="00F90C08" w:rsidR="009B00A7" w:rsidRDefault="009B00A7" w:rsidP="0095690B">
            <w:pPr>
              <w:rPr>
                <w:lang w:val="pt-PT"/>
              </w:rPr>
            </w:pPr>
            <w:r>
              <w:rPr>
                <w:lang w:val="pt-PT"/>
              </w:rPr>
              <w:t>Taça</w:t>
            </w:r>
          </w:p>
          <w:p w14:paraId="4D1F362A" w14:textId="77777777" w:rsidR="009B00A7" w:rsidRDefault="009B00A7" w:rsidP="0095690B">
            <w:pPr>
              <w:rPr>
                <w:lang w:val="pt-PT"/>
              </w:rPr>
            </w:pPr>
            <w:r>
              <w:rPr>
                <w:lang w:val="pt-PT"/>
              </w:rPr>
              <w:t>Batedor</w:t>
            </w:r>
          </w:p>
          <w:p w14:paraId="06CABB3C" w14:textId="349040BB" w:rsidR="005064EA" w:rsidRPr="005064EA" w:rsidRDefault="005064EA" w:rsidP="0095690B">
            <w:pPr>
              <w:rPr>
                <w:u w:val="single"/>
                <w:lang w:val="pt-PT"/>
              </w:rPr>
            </w:pPr>
            <w:r w:rsidRPr="005064EA">
              <w:rPr>
                <w:lang w:val="pt-PT"/>
              </w:rPr>
              <w:t>Ambientador</w:t>
            </w:r>
          </w:p>
        </w:tc>
      </w:tr>
      <w:tr w:rsidR="00A57C14" w:rsidRPr="00B332F2" w14:paraId="71ADA7D6" w14:textId="77777777" w:rsidTr="0095690B">
        <w:tc>
          <w:tcPr>
            <w:tcW w:w="1922" w:type="pct"/>
          </w:tcPr>
          <w:p w14:paraId="325D5960" w14:textId="47F4D680" w:rsidR="00A57C14" w:rsidRPr="00E01FDD" w:rsidRDefault="00A57C14" w:rsidP="00932E64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Nurbs</w:t>
            </w:r>
            <w:r w:rsidR="00932E64">
              <w:rPr>
                <w:lang w:val="pt-PT"/>
              </w:rPr>
              <w:t xml:space="preserve"> (mínimo: 1</w:t>
            </w:r>
            <w:r>
              <w:rPr>
                <w:lang w:val="pt-PT"/>
              </w:rPr>
              <w:t>)</w:t>
            </w:r>
          </w:p>
        </w:tc>
        <w:tc>
          <w:tcPr>
            <w:tcW w:w="1561" w:type="pct"/>
            <w:gridSpan w:val="2"/>
          </w:tcPr>
          <w:p w14:paraId="423A8F77" w14:textId="79FC7F42" w:rsidR="00A57C14" w:rsidRPr="00E01FDD" w:rsidRDefault="00A57C14" w:rsidP="0095690B">
            <w:pPr>
              <w:rPr>
                <w:lang w:val="pt-PT"/>
              </w:rPr>
            </w:pPr>
          </w:p>
        </w:tc>
        <w:tc>
          <w:tcPr>
            <w:tcW w:w="1517" w:type="pct"/>
            <w:gridSpan w:val="2"/>
          </w:tcPr>
          <w:p w14:paraId="3775FC1C" w14:textId="77777777" w:rsidR="00A57C14" w:rsidRDefault="00DC25D5" w:rsidP="0095690B">
            <w:r w:rsidRPr="007C3B3C">
              <w:t>Cadeira</w:t>
            </w:r>
          </w:p>
          <w:p w14:paraId="716D2B23" w14:textId="77777777" w:rsidR="00DC25D5" w:rsidRDefault="00DC25D5" w:rsidP="0095690B">
            <w:r>
              <w:t>Fruteira</w:t>
            </w:r>
          </w:p>
          <w:p w14:paraId="5B9EAF08" w14:textId="28E81611" w:rsidR="00DC25D5" w:rsidRPr="00E01FDD" w:rsidRDefault="009807F3" w:rsidP="0095690B">
            <w:pPr>
              <w:rPr>
                <w:lang w:val="pt-PT"/>
              </w:rPr>
            </w:pPr>
            <w:r w:rsidRPr="009807F3">
              <w:t>Movel Parede</w:t>
            </w:r>
          </w:p>
        </w:tc>
      </w:tr>
      <w:tr w:rsidR="00CF2B00" w:rsidRPr="00B332F2" w14:paraId="04DF3C5D" w14:textId="77777777" w:rsidTr="0095690B">
        <w:tc>
          <w:tcPr>
            <w:tcW w:w="1922" w:type="pct"/>
          </w:tcPr>
          <w:p w14:paraId="269C131C" w14:textId="16D5C85D" w:rsidR="00CF2B00" w:rsidRPr="00E01FDD" w:rsidRDefault="00CF2B00" w:rsidP="00CF2B00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baseados em Geometry Nodes (mínimo: 1)</w:t>
            </w:r>
          </w:p>
        </w:tc>
        <w:tc>
          <w:tcPr>
            <w:tcW w:w="1561" w:type="pct"/>
            <w:gridSpan w:val="2"/>
          </w:tcPr>
          <w:p w14:paraId="4C95DC4F" w14:textId="66AB0D52" w:rsidR="00CF2B00" w:rsidRPr="00E01FDD" w:rsidRDefault="00CF2B00" w:rsidP="0095690B">
            <w:pPr>
              <w:rPr>
                <w:lang w:val="pt-PT"/>
              </w:rPr>
            </w:pPr>
          </w:p>
        </w:tc>
        <w:tc>
          <w:tcPr>
            <w:tcW w:w="1517" w:type="pct"/>
            <w:gridSpan w:val="2"/>
          </w:tcPr>
          <w:p w14:paraId="09CD636E" w14:textId="77777777" w:rsidR="00CF2B00" w:rsidRDefault="00E52DC3" w:rsidP="0095690B">
            <w:r>
              <w:t>Flor</w:t>
            </w:r>
          </w:p>
          <w:p w14:paraId="5B2FED87" w14:textId="77777777" w:rsidR="003D260D" w:rsidRDefault="003D260D" w:rsidP="0095690B">
            <w:r>
              <w:t>Tapete</w:t>
            </w:r>
          </w:p>
          <w:p w14:paraId="2C3192F3" w14:textId="58AE8419" w:rsidR="00CF5595" w:rsidRPr="00E01FDD" w:rsidRDefault="00262A6E" w:rsidP="0095690B">
            <w:pPr>
              <w:rPr>
                <w:lang w:val="pt-PT"/>
              </w:rPr>
            </w:pPr>
            <w:r>
              <w:t>Doce</w:t>
            </w:r>
          </w:p>
        </w:tc>
      </w:tr>
    </w:tbl>
    <w:p w14:paraId="364CA92E" w14:textId="77777777" w:rsidR="00A57C14" w:rsidRDefault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1503"/>
        <w:gridCol w:w="1416"/>
        <w:gridCol w:w="1401"/>
        <w:gridCol w:w="1436"/>
      </w:tblGrid>
      <w:tr w:rsidR="00F77922" w:rsidRPr="00D14769" w14:paraId="32214244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5"/>
          </w:tcPr>
          <w:p w14:paraId="360327F9" w14:textId="77777777" w:rsidR="00F77922" w:rsidRPr="00D14769" w:rsidRDefault="00F77922" w:rsidP="00F7792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ANIMAÇÃO (25%)</w:t>
            </w:r>
          </w:p>
        </w:tc>
      </w:tr>
      <w:tr w:rsidR="00F77922" w:rsidRPr="00B332F2" w14:paraId="7363B294" w14:textId="77777777" w:rsidTr="0095690B">
        <w:tc>
          <w:tcPr>
            <w:tcW w:w="1922" w:type="pct"/>
            <w:vMerge w:val="restart"/>
          </w:tcPr>
          <w:p w14:paraId="40F7F721" w14:textId="5EAE6D16" w:rsidR="00F77922" w:rsidRPr="00932E64" w:rsidRDefault="00F77922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dos</w:t>
            </w:r>
            <w:r w:rsidRPr="00D14769">
              <w:rPr>
                <w:lang w:val="pt-PT"/>
              </w:rPr>
              <w:t xml:space="preserve"> objetos </w:t>
            </w:r>
            <w:r w:rsidR="00886ACB">
              <w:rPr>
                <w:lang w:val="pt-PT"/>
              </w:rPr>
              <w:t xml:space="preserve">onde fez animação com recurso a </w:t>
            </w:r>
            <w:r w:rsidR="00886ACB" w:rsidRPr="00886ACB">
              <w:rPr>
                <w:i/>
                <w:lang w:val="pt-PT"/>
              </w:rPr>
              <w:t>shapekeys</w:t>
            </w:r>
            <w:r w:rsidR="00932E64">
              <w:rPr>
                <w:i/>
                <w:lang w:val="pt-PT"/>
              </w:rPr>
              <w:t xml:space="preserve"> </w:t>
            </w:r>
            <w:r w:rsidR="00932E64">
              <w:rPr>
                <w:lang w:val="pt-PT"/>
              </w:rPr>
              <w:t>(mínimo</w:t>
            </w:r>
            <w:r w:rsidR="00E72282">
              <w:rPr>
                <w:lang w:val="pt-PT"/>
              </w:rPr>
              <w:t>:</w:t>
            </w:r>
            <w:r w:rsidR="00932E64">
              <w:rPr>
                <w:lang w:val="pt-PT"/>
              </w:rPr>
              <w:t xml:space="preserve"> 2 </w:t>
            </w:r>
            <w:r w:rsidR="00932E64" w:rsidRPr="00932E64">
              <w:rPr>
                <w:i/>
                <w:lang w:val="pt-PT"/>
              </w:rPr>
              <w:t>shapekey</w:t>
            </w:r>
            <w:r w:rsidR="00932E64">
              <w:rPr>
                <w:lang w:val="pt-PT"/>
              </w:rPr>
              <w:t>s)</w:t>
            </w:r>
          </w:p>
        </w:tc>
        <w:tc>
          <w:tcPr>
            <w:tcW w:w="3078" w:type="pct"/>
            <w:gridSpan w:val="4"/>
          </w:tcPr>
          <w:p w14:paraId="03D09152" w14:textId="1E198827" w:rsidR="00F77922" w:rsidRPr="00D14769" w:rsidRDefault="00182487" w:rsidP="0095690B">
            <w:pPr>
              <w:rPr>
                <w:lang w:val="pt-PT"/>
              </w:rPr>
            </w:pPr>
            <w:r>
              <w:rPr>
                <w:lang w:val="pt-PT"/>
              </w:rPr>
              <w:t>banana</w:t>
            </w:r>
          </w:p>
        </w:tc>
      </w:tr>
      <w:tr w:rsidR="00F77922" w:rsidRPr="00B332F2" w14:paraId="684A554E" w14:textId="77777777" w:rsidTr="0095690B">
        <w:tc>
          <w:tcPr>
            <w:tcW w:w="1922" w:type="pct"/>
            <w:vMerge/>
          </w:tcPr>
          <w:p w14:paraId="52C6D605" w14:textId="77777777" w:rsidR="00F77922" w:rsidRPr="00D14769" w:rsidRDefault="00F77922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310D5A34" w14:textId="1303F0F4" w:rsidR="00F77922" w:rsidRPr="00D14769" w:rsidRDefault="00182487" w:rsidP="0095690B">
            <w:pPr>
              <w:rPr>
                <w:lang w:val="pt-PT"/>
              </w:rPr>
            </w:pPr>
            <w:r>
              <w:rPr>
                <w:lang w:val="pt-PT"/>
              </w:rPr>
              <w:t>batedor</w:t>
            </w:r>
          </w:p>
        </w:tc>
      </w:tr>
      <w:tr w:rsidR="00886ACB" w:rsidRPr="00B332F2" w14:paraId="74DA1166" w14:textId="77777777" w:rsidTr="0095690B">
        <w:tc>
          <w:tcPr>
            <w:tcW w:w="1922" w:type="pct"/>
            <w:vMerge w:val="restart"/>
          </w:tcPr>
          <w:p w14:paraId="06B77811" w14:textId="3FFAB4A9" w:rsidR="00886ACB" w:rsidRPr="00D14769" w:rsidRDefault="00886ACB" w:rsidP="00932E64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criadas </w:t>
            </w:r>
            <w:r w:rsidR="00932E64">
              <w:rPr>
                <w:lang w:val="pt-PT"/>
              </w:rPr>
              <w:t xml:space="preserve">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4"/>
          </w:tcPr>
          <w:p w14:paraId="4785D8C6" w14:textId="550EB5A6" w:rsidR="00886ACB" w:rsidRPr="00D14769" w:rsidRDefault="00C348AD" w:rsidP="0095690B">
            <w:pPr>
              <w:rPr>
                <w:lang w:val="pt-PT"/>
              </w:rPr>
            </w:pPr>
            <w:r>
              <w:rPr>
                <w:lang w:val="pt-PT"/>
              </w:rPr>
              <w:t>Humano</w:t>
            </w:r>
          </w:p>
        </w:tc>
      </w:tr>
      <w:tr w:rsidR="00886ACB" w:rsidRPr="00B332F2" w14:paraId="322A2DA6" w14:textId="77777777" w:rsidTr="0095690B">
        <w:tc>
          <w:tcPr>
            <w:tcW w:w="1922" w:type="pct"/>
            <w:vMerge/>
          </w:tcPr>
          <w:p w14:paraId="6CDA5E5A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10629CE8" w14:textId="77777777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B332F2" w14:paraId="012ED929" w14:textId="77777777" w:rsidTr="0095690B">
        <w:tc>
          <w:tcPr>
            <w:tcW w:w="1922" w:type="pct"/>
            <w:vMerge w:val="restart"/>
          </w:tcPr>
          <w:p w14:paraId="17260A15" w14:textId="1C7C5C3B" w:rsidR="00886ACB" w:rsidRPr="00D14769" w:rsidRDefault="00886ACB" w:rsidP="00886ACB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armaduras importadas e animadas </w:t>
            </w:r>
            <w:r w:rsidR="00E72282">
              <w:rPr>
                <w:lang w:val="pt-PT"/>
              </w:rPr>
              <w:t>por si</w:t>
            </w:r>
            <w:r w:rsidR="00932E64">
              <w:rPr>
                <w:lang w:val="pt-PT"/>
              </w:rPr>
              <w:t xml:space="preserve"> (opcional)</w:t>
            </w:r>
          </w:p>
        </w:tc>
        <w:tc>
          <w:tcPr>
            <w:tcW w:w="3078" w:type="pct"/>
            <w:gridSpan w:val="4"/>
          </w:tcPr>
          <w:p w14:paraId="295D73C3" w14:textId="20DD90CF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B332F2" w14:paraId="717B461E" w14:textId="77777777" w:rsidTr="0095690B">
        <w:tc>
          <w:tcPr>
            <w:tcW w:w="1922" w:type="pct"/>
            <w:vMerge/>
          </w:tcPr>
          <w:p w14:paraId="7D4D9AC9" w14:textId="77777777" w:rsidR="00886ACB" w:rsidRPr="00D14769" w:rsidRDefault="00886ACB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4"/>
          </w:tcPr>
          <w:p w14:paraId="25380742" w14:textId="77777777" w:rsidR="00886ACB" w:rsidRPr="00D14769" w:rsidRDefault="00886ACB" w:rsidP="0095690B">
            <w:pPr>
              <w:rPr>
                <w:lang w:val="pt-PT"/>
              </w:rPr>
            </w:pPr>
          </w:p>
        </w:tc>
      </w:tr>
      <w:tr w:rsidR="00886ACB" w:rsidRPr="00D14769" w14:paraId="0AF29DD6" w14:textId="77777777" w:rsidTr="00F72023">
        <w:tc>
          <w:tcPr>
            <w:tcW w:w="1922" w:type="pct"/>
          </w:tcPr>
          <w:p w14:paraId="213DD041" w14:textId="77777777" w:rsidR="00886ACB" w:rsidRPr="00F72023" w:rsidRDefault="00886ACB" w:rsidP="00886ACB">
            <w:pPr>
              <w:rPr>
                <w:i/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886ACB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existem </w:t>
            </w:r>
            <w:r w:rsidR="00F72023">
              <w:rPr>
                <w:lang w:val="pt-PT"/>
              </w:rPr>
              <w:t xml:space="preserve">outras </w:t>
            </w:r>
            <w:r>
              <w:rPr>
                <w:lang w:val="pt-PT"/>
              </w:rPr>
              <w:t xml:space="preserve">animações por </w:t>
            </w:r>
            <w:r w:rsidRPr="00886ACB">
              <w:rPr>
                <w:i/>
                <w:lang w:val="pt-PT"/>
              </w:rPr>
              <w:t>keyframes</w:t>
            </w:r>
            <w:r w:rsidR="00F72023">
              <w:rPr>
                <w:lang w:val="pt-PT"/>
              </w:rPr>
              <w:t xml:space="preserve"> (não aplicadas a armaduras nem a </w:t>
            </w:r>
            <w:r w:rsidR="00F72023">
              <w:rPr>
                <w:i/>
                <w:lang w:val="pt-PT"/>
              </w:rPr>
              <w:t>shapekeys)</w:t>
            </w:r>
          </w:p>
        </w:tc>
        <w:tc>
          <w:tcPr>
            <w:tcW w:w="804" w:type="pct"/>
          </w:tcPr>
          <w:p w14:paraId="1D42BAEB" w14:textId="77777777" w:rsidR="000B644D" w:rsidRDefault="00163028" w:rsidP="000B644D">
            <w:pPr>
              <w:rPr>
                <w:lang w:val="pt-PT"/>
              </w:rPr>
            </w:pPr>
            <w:r>
              <w:rPr>
                <w:lang w:val="pt-PT"/>
              </w:rPr>
              <w:t>Garrafa</w:t>
            </w:r>
            <w:r w:rsidR="000B644D">
              <w:rPr>
                <w:lang w:val="pt-PT"/>
              </w:rPr>
              <w:t xml:space="preserve"> </w:t>
            </w:r>
          </w:p>
          <w:p w14:paraId="5B6B220E" w14:textId="4142083C" w:rsidR="00886ACB" w:rsidRPr="00D14769" w:rsidRDefault="002E1835" w:rsidP="000B644D">
            <w:pPr>
              <w:rPr>
                <w:lang w:val="pt-PT"/>
              </w:rPr>
            </w:pPr>
            <w:r>
              <w:rPr>
                <w:lang w:val="pt-PT"/>
              </w:rPr>
              <w:t>175</w:t>
            </w:r>
            <w:r w:rsidR="000B644D">
              <w:rPr>
                <w:lang w:val="pt-PT"/>
              </w:rPr>
              <w:t>-290</w:t>
            </w:r>
          </w:p>
        </w:tc>
        <w:tc>
          <w:tcPr>
            <w:tcW w:w="757" w:type="pct"/>
          </w:tcPr>
          <w:p w14:paraId="55C39502" w14:textId="77777777" w:rsidR="00886ACB" w:rsidRDefault="00163028" w:rsidP="0095690B">
            <w:pPr>
              <w:rPr>
                <w:lang w:val="pt-PT"/>
              </w:rPr>
            </w:pPr>
            <w:r>
              <w:rPr>
                <w:lang w:val="pt-PT"/>
              </w:rPr>
              <w:t>Comando</w:t>
            </w:r>
          </w:p>
          <w:p w14:paraId="38066820" w14:textId="6A55AF7A" w:rsidR="000B644D" w:rsidRPr="00D14769" w:rsidRDefault="00000F7D" w:rsidP="0095690B">
            <w:pPr>
              <w:rPr>
                <w:lang w:val="pt-PT"/>
              </w:rPr>
            </w:pPr>
            <w:r>
              <w:rPr>
                <w:lang w:val="pt-PT"/>
              </w:rPr>
              <w:t>525-550</w:t>
            </w:r>
          </w:p>
        </w:tc>
        <w:tc>
          <w:tcPr>
            <w:tcW w:w="749" w:type="pct"/>
          </w:tcPr>
          <w:p w14:paraId="30A6F9D4" w14:textId="77777777" w:rsidR="00886ACB" w:rsidRDefault="00163028" w:rsidP="0095690B">
            <w:pPr>
              <w:rPr>
                <w:lang w:val="pt-PT"/>
              </w:rPr>
            </w:pPr>
            <w:r>
              <w:rPr>
                <w:lang w:val="pt-PT"/>
              </w:rPr>
              <w:t>Copo</w:t>
            </w:r>
          </w:p>
          <w:p w14:paraId="68D562D2" w14:textId="4B45CF4D" w:rsidR="00E51C2E" w:rsidRPr="00D14769" w:rsidRDefault="00E51C2E" w:rsidP="0095690B">
            <w:pPr>
              <w:rPr>
                <w:lang w:val="pt-PT"/>
              </w:rPr>
            </w:pPr>
            <w:r>
              <w:rPr>
                <w:lang w:val="pt-PT"/>
              </w:rPr>
              <w:t>315-504</w:t>
            </w:r>
          </w:p>
        </w:tc>
        <w:tc>
          <w:tcPr>
            <w:tcW w:w="768" w:type="pct"/>
          </w:tcPr>
          <w:p w14:paraId="52CD4392" w14:textId="77777777" w:rsidR="00886ACB" w:rsidRDefault="00912FDD" w:rsidP="0095690B">
            <w:pPr>
              <w:rPr>
                <w:lang w:val="pt-PT"/>
              </w:rPr>
            </w:pPr>
            <w:r>
              <w:rPr>
                <w:lang w:val="pt-PT"/>
              </w:rPr>
              <w:t>Creditos</w:t>
            </w:r>
          </w:p>
          <w:p w14:paraId="5D3D1244" w14:textId="2D159A4F" w:rsidR="004435A6" w:rsidRPr="00D14769" w:rsidRDefault="004435A6" w:rsidP="0095690B">
            <w:pPr>
              <w:rPr>
                <w:lang w:val="pt-PT"/>
              </w:rPr>
            </w:pPr>
            <w:r>
              <w:rPr>
                <w:lang w:val="pt-PT"/>
              </w:rPr>
              <w:t>600-650</w:t>
            </w:r>
          </w:p>
        </w:tc>
      </w:tr>
      <w:tr w:rsidR="00F77922" w:rsidRPr="008C597C" w14:paraId="4444A6A5" w14:textId="77777777" w:rsidTr="00F72023">
        <w:tc>
          <w:tcPr>
            <w:tcW w:w="1922" w:type="pct"/>
            <w:vMerge w:val="restart"/>
          </w:tcPr>
          <w:p w14:paraId="189DDA22" w14:textId="0C7CE441" w:rsidR="00F77922" w:rsidRPr="00D14769" w:rsidRDefault="00F77922" w:rsidP="00886ACB">
            <w:pPr>
              <w:rPr>
                <w:lang w:val="pt-PT"/>
              </w:rPr>
            </w:pPr>
            <w:r>
              <w:rPr>
                <w:lang w:val="pt-PT"/>
              </w:rPr>
              <w:t>D</w:t>
            </w:r>
            <w:r w:rsidR="00886ACB">
              <w:rPr>
                <w:lang w:val="pt-PT"/>
              </w:rPr>
              <w:t>a lista apresentada, selecione a</w:t>
            </w:r>
            <w:r>
              <w:rPr>
                <w:lang w:val="pt-PT"/>
              </w:rPr>
              <w:t xml:space="preserve">s </w:t>
            </w:r>
            <w:r w:rsidR="00886ACB">
              <w:rPr>
                <w:lang w:val="pt-PT"/>
              </w:rPr>
              <w:t xml:space="preserve">simulações físicas </w:t>
            </w:r>
            <w:r>
              <w:rPr>
                <w:lang w:val="pt-PT"/>
              </w:rPr>
              <w:t>que usou (mínimo</w:t>
            </w:r>
            <w:r w:rsidR="00E72282">
              <w:rPr>
                <w:lang w:val="pt-PT"/>
              </w:rPr>
              <w:t>:</w:t>
            </w:r>
            <w:r>
              <w:rPr>
                <w:lang w:val="pt-PT"/>
              </w:rPr>
              <w:t xml:space="preserve"> </w:t>
            </w:r>
            <w:r w:rsidR="00886ACB">
              <w:rPr>
                <w:lang w:val="pt-PT"/>
              </w:rPr>
              <w:t>1</w:t>
            </w:r>
            <w:r>
              <w:rPr>
                <w:lang w:val="pt-PT"/>
              </w:rPr>
              <w:t>)</w:t>
            </w:r>
          </w:p>
        </w:tc>
        <w:tc>
          <w:tcPr>
            <w:tcW w:w="804" w:type="pct"/>
          </w:tcPr>
          <w:p w14:paraId="7AC61773" w14:textId="41966B11" w:rsidR="00F77922" w:rsidRPr="008C597C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lang w:val="pt-PT"/>
              </w:rPr>
              <w:t>□</w:t>
            </w:r>
            <w:r>
              <w:rPr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Cloth</w:t>
            </w:r>
          </w:p>
          <w:p w14:paraId="1C7E9376" w14:textId="42964504" w:rsidR="00F77922" w:rsidRPr="00886ACB" w:rsidRDefault="00F6299E" w:rsidP="0095690B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allowOverlap="1" wp14:anchorId="77E4A7B9" wp14:editId="5EC65F05">
                      <wp:simplePos x="0" y="0"/>
                      <wp:positionH relativeFrom="column">
                        <wp:posOffset>3810</wp:posOffset>
                      </wp:positionH>
                      <wp:positionV relativeFrom="paragraph">
                        <wp:posOffset>57086</wp:posOffset>
                      </wp:positionV>
                      <wp:extent cx="57619" cy="67205"/>
                      <wp:effectExtent l="0" t="0" r="19050" b="28575"/>
                      <wp:wrapNone/>
                      <wp:docPr id="1035586273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164888028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79246154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E8A374" id="Agrupar 2" o:spid="_x0000_s1026" style="position:absolute;margin-left:.3pt;margin-top:4.5pt;width:4.55pt;height:5.3pt;z-index:251675648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F77922">
              <w:rPr>
                <w:rFonts w:ascii="Lucida Sans Unicode" w:hAnsi="Lucida Sans Unicode" w:cs="Lucida Sans Unicode"/>
                <w:lang w:val="pt-PT"/>
              </w:rPr>
              <w:t>□</w:t>
            </w:r>
            <w:r w:rsidR="00F77922" w:rsidRPr="008C597C">
              <w:rPr>
                <w:rFonts w:ascii="Lucida Sans Unicode" w:hAnsi="Lucida Sans Unicode" w:cs="Lucida Sans Unicode"/>
                <w:lang w:val="pt-PT"/>
              </w:rPr>
              <w:t xml:space="preserve"> </w:t>
            </w:r>
            <w:r w:rsidR="00886ACB">
              <w:rPr>
                <w:rFonts w:ascii="Lucida Sans Unicode" w:hAnsi="Lucida Sans Unicode" w:cs="Lucida Sans Unicode"/>
                <w:lang w:val="pt-PT"/>
              </w:rPr>
              <w:t>Fluid</w:t>
            </w:r>
          </w:p>
        </w:tc>
        <w:tc>
          <w:tcPr>
            <w:tcW w:w="757" w:type="pct"/>
          </w:tcPr>
          <w:p w14:paraId="3EEBD2EF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Collision</w:t>
            </w:r>
          </w:p>
          <w:p w14:paraId="7807F615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>□ S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oft Body</w:t>
            </w:r>
          </w:p>
        </w:tc>
        <w:tc>
          <w:tcPr>
            <w:tcW w:w="749" w:type="pct"/>
          </w:tcPr>
          <w:p w14:paraId="64788CF8" w14:textId="77777777" w:rsidR="00F77922" w:rsidRPr="00F72023" w:rsidRDefault="00F77922" w:rsidP="0095690B">
            <w:pPr>
              <w:rPr>
                <w:rFonts w:ascii="Lucida Sans Unicode" w:hAnsi="Lucida Sans Unicode" w:cs="Lucida Sans Unicode"/>
                <w:lang w:val="pt-PT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 w:rsidRPr="00F72023">
              <w:rPr>
                <w:rFonts w:ascii="Lucida Sans Unicode" w:hAnsi="Lucida Sans Unicode" w:cs="Lucida Sans Unicode"/>
                <w:lang w:val="pt-PT"/>
              </w:rPr>
              <w:t>Explode</w:t>
            </w:r>
          </w:p>
        </w:tc>
        <w:tc>
          <w:tcPr>
            <w:tcW w:w="768" w:type="pct"/>
          </w:tcPr>
          <w:p w14:paraId="7FC50458" w14:textId="77777777" w:rsidR="00F77922" w:rsidRPr="008C597C" w:rsidRDefault="00F77922" w:rsidP="0095690B">
            <w:pPr>
              <w:rPr>
                <w:rFonts w:ascii="Lucida Sans Unicode" w:hAnsi="Lucida Sans Unicode" w:cs="Lucida Sans Unicode"/>
                <w:lang w:val="en-GB"/>
              </w:rPr>
            </w:pPr>
            <w:r w:rsidRPr="00F72023">
              <w:rPr>
                <w:rFonts w:ascii="Lucida Sans Unicode" w:hAnsi="Lucida Sans Unicode" w:cs="Lucida Sans Unicode"/>
                <w:lang w:val="pt-PT"/>
              </w:rPr>
              <w:t xml:space="preserve">□ </w:t>
            </w:r>
            <w:r w:rsidR="00886ACB">
              <w:rPr>
                <w:rFonts w:ascii="Lucida Sans Unicode" w:hAnsi="Lucida Sans Unicode" w:cs="Lucida Sans Unicode"/>
                <w:lang w:val="en-GB"/>
              </w:rPr>
              <w:t>Ocean</w:t>
            </w:r>
          </w:p>
        </w:tc>
      </w:tr>
      <w:tr w:rsidR="00F77922" w:rsidRPr="008C597C" w14:paraId="18E12727" w14:textId="77777777" w:rsidTr="0095690B">
        <w:trPr>
          <w:trHeight w:val="523"/>
        </w:trPr>
        <w:tc>
          <w:tcPr>
            <w:tcW w:w="1922" w:type="pct"/>
            <w:vMerge/>
          </w:tcPr>
          <w:p w14:paraId="18B9D964" w14:textId="77777777" w:rsidR="00F77922" w:rsidRPr="008C597C" w:rsidRDefault="00F77922" w:rsidP="0095690B">
            <w:pPr>
              <w:rPr>
                <w:lang w:val="en-GB"/>
              </w:rPr>
            </w:pPr>
          </w:p>
        </w:tc>
        <w:tc>
          <w:tcPr>
            <w:tcW w:w="3078" w:type="pct"/>
            <w:gridSpan w:val="4"/>
          </w:tcPr>
          <w:p w14:paraId="2CD595D0" w14:textId="62758906" w:rsidR="00F77922" w:rsidRPr="008C597C" w:rsidRDefault="00381F1D" w:rsidP="0095690B">
            <w:pPr>
              <w:rPr>
                <w:lang w:val="en-GB"/>
              </w:rPr>
            </w:pPr>
            <w:r>
              <w:rPr>
                <w:rFonts w:ascii="Lucida Sans Unicode" w:hAnsi="Lucida Sans Unicode" w:cs="Lucida Sans Unicode"/>
                <w:noProof/>
                <w:lang w:val="en-GB"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3EE358D1" wp14:editId="0E0CD5BD">
                      <wp:simplePos x="0" y="0"/>
                      <wp:positionH relativeFrom="column">
                        <wp:posOffset>16644</wp:posOffset>
                      </wp:positionH>
                      <wp:positionV relativeFrom="paragraph">
                        <wp:posOffset>131445</wp:posOffset>
                      </wp:positionV>
                      <wp:extent cx="57619" cy="67205"/>
                      <wp:effectExtent l="0" t="0" r="19050" b="28575"/>
                      <wp:wrapNone/>
                      <wp:docPr id="84222223" name="Agrupar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7619" cy="67205"/>
                                <a:chOff x="0" y="0"/>
                                <a:chExt cx="57619" cy="67205"/>
                              </a:xfrm>
                            </wpg:grpSpPr>
                            <wps:wsp>
                              <wps:cNvPr id="834065403" name="Conexão reta 1"/>
                              <wps:cNvCnPr/>
                              <wps:spPr>
                                <a:xfrm>
                                  <a:off x="5010" y="0"/>
                                  <a:ext cx="49651" cy="62063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029623626" name="Conexão reta 1"/>
                              <wps:cNvCnPr/>
                              <wps:spPr>
                                <a:xfrm flipV="1">
                                  <a:off x="0" y="2505"/>
                                  <a:ext cx="57619" cy="64700"/>
                                </a:xfrm>
                                <a:prstGeom prst="line">
                                  <a:avLst/>
                                </a:prstGeom>
                              </wps:spPr>
                              <wps:style>
                                <a:lnRef idx="1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D3892B" id="Agrupar 2" o:spid="_x0000_s1026" style="position:absolute;margin-left:1.3pt;margin-top:10.35pt;width:4.55pt;height:5.3pt;z-index:251677696" coordsize="57619,67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">
                      <v:line id="Conexão reta 1" o:spid="_x0000_s1027" style="position:absolute;visibility:visible;mso-wrap-style:square" from="5010,0" to="54661,62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" strokecolor="black [3200]" strokeweight=".5pt">
                        <v:stroke joinstyle="miter"/>
                      </v:line>
                      <v:line id="Conexão reta 1" o:spid="_x0000_s1028" style="position:absolute;flip:y;visibility:visible;mso-wrap-style:square" from="0,2505" to="57619,672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" strokecolor="black [3200]" strokeweight=".5pt">
                        <v:stroke joinstyle="miter"/>
                      </v:line>
                    </v:group>
                  </w:pict>
                </mc:Fallback>
              </mc:AlternateContent>
            </w:r>
            <w:r w:rsidR="00F77922" w:rsidRPr="008C597C">
              <w:rPr>
                <w:rFonts w:ascii="Lucida Sans Unicode" w:hAnsi="Lucida Sans Unicode" w:cs="Lucida Sans Unicode"/>
                <w:lang w:val="en-GB"/>
              </w:rPr>
              <w:t>□</w:t>
            </w:r>
            <w:r w:rsidR="00F77922" w:rsidRPr="008C597C">
              <w:rPr>
                <w:lang w:val="en-GB"/>
              </w:rPr>
              <w:t xml:space="preserve"> Outr</w:t>
            </w:r>
            <w:r w:rsidR="00E72282">
              <w:rPr>
                <w:lang w:val="en-GB"/>
              </w:rPr>
              <w:t>a</w:t>
            </w:r>
            <w:r w:rsidR="00F77922" w:rsidRPr="008C597C">
              <w:rPr>
                <w:lang w:val="en-GB"/>
              </w:rPr>
              <w:t xml:space="preserve">s. </w:t>
            </w:r>
            <w:r w:rsidR="00F77922">
              <w:rPr>
                <w:lang w:val="en-GB"/>
              </w:rPr>
              <w:t>Quais?</w:t>
            </w:r>
            <w:r w:rsidR="00F87C44">
              <w:rPr>
                <w:lang w:val="en-GB"/>
              </w:rPr>
              <w:t xml:space="preserve"> Turbulence</w:t>
            </w:r>
          </w:p>
        </w:tc>
      </w:tr>
    </w:tbl>
    <w:p w14:paraId="11518527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ayout w:type="fixed"/>
        <w:tblLook w:val="04A0" w:firstRow="1" w:lastRow="0" w:firstColumn="1" w:lastColumn="0" w:noHBand="0" w:noVBand="1"/>
        <w:tblDescription w:val="Table to enter Name, Title, and Date"/>
      </w:tblPr>
      <w:tblGrid>
        <w:gridCol w:w="2830"/>
        <w:gridCol w:w="3261"/>
        <w:gridCol w:w="3259"/>
      </w:tblGrid>
      <w:tr w:rsidR="004453E2" w:rsidRPr="00D14769" w14:paraId="0B73DABE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4F33A5FE" w14:textId="77777777" w:rsidR="004453E2" w:rsidRPr="00D14769" w:rsidRDefault="004453E2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ILUMINAÇÃO (15%)</w:t>
            </w:r>
          </w:p>
        </w:tc>
      </w:tr>
      <w:tr w:rsidR="004453E2" w:rsidRPr="00B332F2" w14:paraId="23CD8D1A" w14:textId="77777777" w:rsidTr="0095690B">
        <w:tc>
          <w:tcPr>
            <w:tcW w:w="1513" w:type="pct"/>
            <w:vMerge w:val="restart"/>
          </w:tcPr>
          <w:p w14:paraId="46767B47" w14:textId="0013F466" w:rsidR="00E7228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Cenas que foram iluminadas por pelo menos 3 luzes (Principal, Preenchimento e Recorte)</w:t>
            </w:r>
          </w:p>
          <w:p w14:paraId="75281B5E" w14:textId="77777777" w:rsidR="00F2062C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</w:t>
            </w:r>
            <w:r w:rsidR="00E72282">
              <w:rPr>
                <w:lang w:val="pt-PT"/>
              </w:rPr>
              <w:t>de</w:t>
            </w:r>
            <w:r>
              <w:rPr>
                <w:lang w:val="pt-PT"/>
              </w:rPr>
              <w:t xml:space="preserve"> que </w:t>
            </w:r>
            <w:r w:rsidRPr="00926DA6">
              <w:rPr>
                <w:i/>
                <w:lang w:val="pt-PT"/>
              </w:rPr>
              <w:t>frame</w:t>
            </w:r>
            <w:r>
              <w:rPr>
                <w:lang w:val="pt-PT"/>
              </w:rPr>
              <w:t xml:space="preserve"> foram retiradas estas imagens: </w:t>
            </w:r>
          </w:p>
          <w:p w14:paraId="769B59DA" w14:textId="34AC336E" w:rsidR="004453E2" w:rsidRDefault="00645269" w:rsidP="0095690B">
            <w:pPr>
              <w:rPr>
                <w:lang w:val="pt-PT"/>
              </w:rPr>
            </w:pPr>
            <w:r>
              <w:rPr>
                <w:lang w:val="pt-PT"/>
              </w:rPr>
              <w:t>472</w:t>
            </w:r>
            <w:r w:rsidR="004453E2">
              <w:rPr>
                <w:lang w:val="pt-PT"/>
              </w:rPr>
              <w:t>___</w:t>
            </w:r>
          </w:p>
          <w:p w14:paraId="4F6CA61F" w14:textId="77777777" w:rsidR="00F2062C" w:rsidRDefault="00F2062C" w:rsidP="0095690B">
            <w:pPr>
              <w:rPr>
                <w:lang w:val="pt-PT"/>
              </w:rPr>
            </w:pPr>
            <w:r>
              <w:rPr>
                <w:lang w:val="pt-PT"/>
              </w:rPr>
              <w:t>Indique</w:t>
            </w:r>
            <w:r w:rsidR="004453E2">
              <w:rPr>
                <w:lang w:val="pt-PT"/>
              </w:rPr>
              <w:t xml:space="preserve"> os tipos de luz </w:t>
            </w:r>
            <w:r w:rsidR="00E72282">
              <w:rPr>
                <w:lang w:val="pt-PT"/>
              </w:rPr>
              <w:t>d</w:t>
            </w:r>
            <w:r w:rsidR="004453E2">
              <w:rPr>
                <w:lang w:val="pt-PT"/>
              </w:rPr>
              <w:t xml:space="preserve">o Blender que foram usadas neste </w:t>
            </w:r>
            <w:r w:rsidR="004453E2" w:rsidRPr="00926DA6">
              <w:rPr>
                <w:i/>
                <w:lang w:val="pt-PT"/>
              </w:rPr>
              <w:t>frame</w:t>
            </w:r>
            <w:r w:rsidR="004453E2">
              <w:rPr>
                <w:lang w:val="pt-PT"/>
              </w:rPr>
              <w:t xml:space="preserve">: </w:t>
            </w:r>
          </w:p>
          <w:p w14:paraId="40D2EE31" w14:textId="319C4DD3" w:rsidR="004453E2" w:rsidRDefault="007E7E3E" w:rsidP="0095690B">
            <w:pPr>
              <w:rPr>
                <w:lang w:val="pt-PT"/>
              </w:rPr>
            </w:pPr>
            <w:r>
              <w:rPr>
                <w:lang w:val="pt-PT"/>
              </w:rPr>
              <w:t>Área</w:t>
            </w:r>
            <w:r>
              <w:rPr>
                <w:lang w:val="pt-PT"/>
              </w:rPr>
              <w:t>__</w:t>
            </w:r>
            <w:r w:rsidR="004453E2">
              <w:rPr>
                <w:lang w:val="pt-PT"/>
              </w:rPr>
              <w:t>_____________</w:t>
            </w:r>
          </w:p>
          <w:p w14:paraId="77089A26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___________________</w:t>
            </w:r>
          </w:p>
          <w:p w14:paraId="200EA78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___________________</w:t>
            </w:r>
          </w:p>
          <w:p w14:paraId="6D3DCC78" w14:textId="77777777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Indique em que </w:t>
            </w:r>
            <w:r w:rsidRPr="00926DA6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estão outras cenas usando um sistema de iluminação com 3 luzes: ___________________</w:t>
            </w:r>
          </w:p>
        </w:tc>
        <w:tc>
          <w:tcPr>
            <w:tcW w:w="3487" w:type="pct"/>
            <w:gridSpan w:val="2"/>
          </w:tcPr>
          <w:p w14:paraId="76D9FD0B" w14:textId="77777777" w:rsidR="004453E2" w:rsidRPr="00E01FDD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Substitua as imagens em baixo, por imagens do seu filme onde se vejam as luzes que usou.</w:t>
            </w:r>
          </w:p>
        </w:tc>
      </w:tr>
      <w:tr w:rsidR="004453E2" w:rsidRPr="00F77922" w14:paraId="79261CB2" w14:textId="77777777" w:rsidTr="0095690B">
        <w:tc>
          <w:tcPr>
            <w:tcW w:w="1513" w:type="pct"/>
            <w:vMerge/>
          </w:tcPr>
          <w:p w14:paraId="1FAAECE6" w14:textId="77777777" w:rsidR="004453E2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7B4EEDD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Cena Global</w:t>
            </w:r>
          </w:p>
          <w:p w14:paraId="1E0783D0" w14:textId="20B89A99" w:rsidR="004453E2" w:rsidRDefault="0025219F" w:rsidP="0095690B">
            <w:pPr>
              <w:rPr>
                <w:lang w:val="pt-PT"/>
              </w:rPr>
            </w:pPr>
            <w:r w:rsidRPr="0025219F">
              <w:rPr>
                <w:noProof/>
                <w:lang w:val="pt-PT" w:eastAsia="pt-PT"/>
              </w:rPr>
              <w:drawing>
                <wp:inline distT="0" distB="0" distL="0" distR="0" wp14:anchorId="650FB06E" wp14:editId="638DEE82">
                  <wp:extent cx="1682804" cy="1338658"/>
                  <wp:effectExtent l="0" t="0" r="0" b="0"/>
                  <wp:docPr id="11349272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49272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003" cy="1365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21587E48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Principal</w:t>
            </w:r>
          </w:p>
          <w:p w14:paraId="5AF16114" w14:textId="7E2540CB" w:rsidR="004453E2" w:rsidRDefault="00C81A72" w:rsidP="0095690B">
            <w:pPr>
              <w:rPr>
                <w:lang w:val="pt-PT"/>
              </w:rPr>
            </w:pPr>
            <w:r w:rsidRPr="00C81A72">
              <w:rPr>
                <w:lang w:val="pt-PT"/>
              </w:rPr>
              <w:drawing>
                <wp:inline distT="0" distB="0" distL="0" distR="0" wp14:anchorId="7633B8D5" wp14:editId="3946C4C8">
                  <wp:extent cx="1886585" cy="1356995"/>
                  <wp:effectExtent l="0" t="0" r="0" b="0"/>
                  <wp:docPr id="34847658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47658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453E2" w:rsidRPr="00F77922" w14:paraId="51130C6F" w14:textId="77777777" w:rsidTr="0095690B">
        <w:tc>
          <w:tcPr>
            <w:tcW w:w="1513" w:type="pct"/>
            <w:vMerge/>
          </w:tcPr>
          <w:p w14:paraId="4627D01A" w14:textId="77777777" w:rsidR="004453E2" w:rsidRPr="00E01FDD" w:rsidRDefault="004453E2" w:rsidP="0095690B">
            <w:pPr>
              <w:rPr>
                <w:lang w:val="pt-PT"/>
              </w:rPr>
            </w:pPr>
          </w:p>
        </w:tc>
        <w:tc>
          <w:tcPr>
            <w:tcW w:w="1744" w:type="pct"/>
          </w:tcPr>
          <w:p w14:paraId="00673D9B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t>Luz de Preenchimento</w:t>
            </w:r>
          </w:p>
          <w:p w14:paraId="13B313B7" w14:textId="4AA2FA74" w:rsidR="004453E2" w:rsidRPr="00E01FDD" w:rsidRDefault="00992176" w:rsidP="0095690B">
            <w:pPr>
              <w:rPr>
                <w:lang w:val="pt-PT"/>
              </w:rPr>
            </w:pPr>
            <w:r w:rsidRPr="00992176">
              <w:rPr>
                <w:lang w:val="pt-PT"/>
              </w:rPr>
              <w:lastRenderedPageBreak/>
              <w:drawing>
                <wp:inline distT="0" distB="0" distL="0" distR="0" wp14:anchorId="696F208F" wp14:editId="674107C8">
                  <wp:extent cx="1887855" cy="1315085"/>
                  <wp:effectExtent l="0" t="0" r="0" b="0"/>
                  <wp:docPr id="150374027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74027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7855" cy="1315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43" w:type="pct"/>
          </w:tcPr>
          <w:p w14:paraId="580813FE" w14:textId="77777777" w:rsidR="004453E2" w:rsidRDefault="004453E2" w:rsidP="0095690B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Luz de Recorte (ou contra-luz)</w:t>
            </w:r>
          </w:p>
          <w:p w14:paraId="48F3EE8A" w14:textId="7205DADA" w:rsidR="004453E2" w:rsidRPr="00E01FDD" w:rsidRDefault="00D2488C" w:rsidP="0095690B">
            <w:pPr>
              <w:rPr>
                <w:lang w:val="pt-PT"/>
              </w:rPr>
            </w:pPr>
            <w:r w:rsidRPr="00D2488C">
              <w:rPr>
                <w:lang w:val="pt-PT"/>
              </w:rPr>
              <w:lastRenderedPageBreak/>
              <w:drawing>
                <wp:inline distT="0" distB="0" distL="0" distR="0" wp14:anchorId="65A9C007" wp14:editId="3C38AD6D">
                  <wp:extent cx="1886585" cy="1299210"/>
                  <wp:effectExtent l="0" t="0" r="0" b="0"/>
                  <wp:docPr id="13133494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33494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585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3C7EF" w14:textId="77777777" w:rsidR="004453E2" w:rsidRDefault="004453E2" w:rsidP="008D6D77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2354"/>
        <w:gridCol w:w="3402"/>
      </w:tblGrid>
      <w:tr w:rsidR="00A57C14" w:rsidRPr="00D14769" w14:paraId="547395A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108EE1A8" w14:textId="77777777" w:rsidR="00A57C14" w:rsidRPr="00D14769" w:rsidRDefault="00A57C14" w:rsidP="0095690B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MATERIAIS (</w:t>
            </w:r>
            <w:r w:rsidR="000F7206">
              <w:rPr>
                <w:lang w:val="pt-PT"/>
              </w:rPr>
              <w:t>1</w:t>
            </w:r>
            <w:r>
              <w:rPr>
                <w:lang w:val="pt-PT"/>
              </w:rPr>
              <w:t>5%)</w:t>
            </w:r>
          </w:p>
        </w:tc>
      </w:tr>
      <w:tr w:rsidR="00A57C14" w:rsidRPr="00B332F2" w14:paraId="5F55F9D9" w14:textId="77777777" w:rsidTr="0095690B">
        <w:tc>
          <w:tcPr>
            <w:tcW w:w="1922" w:type="pct"/>
            <w:vMerge w:val="restart"/>
          </w:tcPr>
          <w:p w14:paraId="7140837A" w14:textId="380C1550" w:rsidR="00A57C14" w:rsidRPr="00D14769" w:rsidRDefault="00A57C14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>dentifique o nome d</w:t>
            </w:r>
            <w:r w:rsidR="000F7206">
              <w:rPr>
                <w:lang w:val="pt-PT"/>
              </w:rPr>
              <w:t xml:space="preserve">e </w:t>
            </w:r>
            <w:r w:rsidR="000F7206" w:rsidRPr="000F7206">
              <w:rPr>
                <w:u w:val="single"/>
                <w:lang w:val="pt-PT"/>
              </w:rPr>
              <w:t>3</w:t>
            </w:r>
            <w:r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 xml:space="preserve">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="000F7206" w:rsidRPr="000F7206">
              <w:rPr>
                <w:u w:val="single"/>
                <w:lang w:val="pt-PT"/>
              </w:rPr>
              <w:t>valores de brilho</w:t>
            </w:r>
            <w:r w:rsidR="000F7206"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5300C36C" w14:textId="5F0A3DA3" w:rsidR="00A57C14" w:rsidRPr="00D14769" w:rsidRDefault="002E1D29" w:rsidP="0095690B">
            <w:pPr>
              <w:rPr>
                <w:lang w:val="pt-PT"/>
              </w:rPr>
            </w:pPr>
            <w:r>
              <w:rPr>
                <w:lang w:val="pt-PT"/>
              </w:rPr>
              <w:t>Ambientador</w:t>
            </w:r>
          </w:p>
        </w:tc>
      </w:tr>
      <w:tr w:rsidR="00A57C14" w:rsidRPr="00B332F2" w14:paraId="4C1E39B9" w14:textId="77777777" w:rsidTr="0095690B">
        <w:tc>
          <w:tcPr>
            <w:tcW w:w="1922" w:type="pct"/>
            <w:vMerge/>
          </w:tcPr>
          <w:p w14:paraId="005EDE17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527ACD2E" w14:textId="375BA66B" w:rsidR="00A57C14" w:rsidRPr="00D14769" w:rsidRDefault="002E1D29" w:rsidP="0095690B">
            <w:pPr>
              <w:rPr>
                <w:lang w:val="pt-PT"/>
              </w:rPr>
            </w:pPr>
            <w:r>
              <w:rPr>
                <w:lang w:val="pt-PT"/>
              </w:rPr>
              <w:t>Vaso</w:t>
            </w:r>
          </w:p>
        </w:tc>
      </w:tr>
      <w:tr w:rsidR="00A57C14" w:rsidRPr="00B332F2" w14:paraId="67D5FA3D" w14:textId="77777777" w:rsidTr="0095690B">
        <w:tc>
          <w:tcPr>
            <w:tcW w:w="1922" w:type="pct"/>
            <w:vMerge/>
          </w:tcPr>
          <w:p w14:paraId="3E995888" w14:textId="77777777" w:rsidR="00A57C14" w:rsidRPr="00D14769" w:rsidRDefault="00A57C14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BE62995" w14:textId="3B5BE43C" w:rsidR="00A57C14" w:rsidRPr="00D14769" w:rsidRDefault="002E1D29" w:rsidP="0095690B">
            <w:pPr>
              <w:rPr>
                <w:lang w:val="pt-PT"/>
              </w:rPr>
            </w:pPr>
            <w:r>
              <w:rPr>
                <w:lang w:val="pt-PT"/>
              </w:rPr>
              <w:t>Banana</w:t>
            </w:r>
          </w:p>
        </w:tc>
      </w:tr>
      <w:tr w:rsidR="000F7206" w:rsidRPr="00B332F2" w14:paraId="1E35F789" w14:textId="77777777" w:rsidTr="0095690B">
        <w:tc>
          <w:tcPr>
            <w:tcW w:w="1922" w:type="pct"/>
            <w:vMerge w:val="restart"/>
          </w:tcPr>
          <w:p w14:paraId="16EDF072" w14:textId="6E01C219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refletividade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12E09AD" w14:textId="611CE896" w:rsidR="000F7206" w:rsidRPr="00D14769" w:rsidRDefault="00DB568C" w:rsidP="0095690B">
            <w:pPr>
              <w:rPr>
                <w:lang w:val="pt-PT"/>
              </w:rPr>
            </w:pPr>
            <w:r>
              <w:rPr>
                <w:lang w:val="pt-PT"/>
              </w:rPr>
              <w:t>Refletividade</w:t>
            </w:r>
          </w:p>
        </w:tc>
      </w:tr>
      <w:tr w:rsidR="000F7206" w:rsidRPr="00B332F2" w14:paraId="113CAF7F" w14:textId="77777777" w:rsidTr="0095690B">
        <w:tc>
          <w:tcPr>
            <w:tcW w:w="1922" w:type="pct"/>
            <w:vMerge/>
          </w:tcPr>
          <w:p w14:paraId="1765F367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D376579" w14:textId="0EDCE037" w:rsidR="000F7206" w:rsidRPr="00D14769" w:rsidRDefault="00DB568C" w:rsidP="0095690B">
            <w:pPr>
              <w:rPr>
                <w:lang w:val="pt-PT"/>
              </w:rPr>
            </w:pPr>
            <w:r>
              <w:rPr>
                <w:lang w:val="pt-PT"/>
              </w:rPr>
              <w:t>Candeeiro</w:t>
            </w:r>
          </w:p>
        </w:tc>
      </w:tr>
      <w:tr w:rsidR="000F7206" w:rsidRPr="00B332F2" w14:paraId="063B42E3" w14:textId="77777777" w:rsidTr="0095690B">
        <w:tc>
          <w:tcPr>
            <w:tcW w:w="1922" w:type="pct"/>
            <w:vMerge/>
          </w:tcPr>
          <w:p w14:paraId="60255B2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1425B91D" w14:textId="791D88AC" w:rsidR="000F7206" w:rsidRPr="00D14769" w:rsidRDefault="00DB568C" w:rsidP="0095690B">
            <w:pPr>
              <w:rPr>
                <w:lang w:val="pt-PT"/>
              </w:rPr>
            </w:pPr>
            <w:r>
              <w:rPr>
                <w:lang w:val="pt-PT"/>
              </w:rPr>
              <w:t>Batedor</w:t>
            </w:r>
          </w:p>
        </w:tc>
      </w:tr>
      <w:tr w:rsidR="000F7206" w:rsidRPr="00B332F2" w14:paraId="4C0CADBA" w14:textId="77777777" w:rsidTr="0095690B">
        <w:tc>
          <w:tcPr>
            <w:tcW w:w="1922" w:type="pct"/>
            <w:vMerge w:val="restart"/>
          </w:tcPr>
          <w:p w14:paraId="2A81BE88" w14:textId="0091658C" w:rsidR="000F7206" w:rsidRPr="00D14769" w:rsidRDefault="000F7206" w:rsidP="000F7206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o nome de </w:t>
            </w:r>
            <w:r w:rsidRPr="000F7206">
              <w:rPr>
                <w:u w:val="single"/>
                <w:lang w:val="pt-PT"/>
              </w:rPr>
              <w:t xml:space="preserve">3 objetos com </w:t>
            </w:r>
            <w:r w:rsidR="00F2062C" w:rsidRPr="00F2062C">
              <w:rPr>
                <w:u w:val="single"/>
                <w:lang w:val="pt-PT"/>
              </w:rPr>
              <w:t>diferentes</w:t>
            </w:r>
            <w:r w:rsidR="00F2062C" w:rsidRPr="000F7206">
              <w:rPr>
                <w:u w:val="single"/>
                <w:lang w:val="pt-PT"/>
              </w:rPr>
              <w:t xml:space="preserve"> </w:t>
            </w:r>
            <w:r w:rsidRPr="000F7206">
              <w:rPr>
                <w:u w:val="single"/>
                <w:lang w:val="pt-PT"/>
              </w:rPr>
              <w:t>valores de transparência</w:t>
            </w:r>
            <w:r>
              <w:rPr>
                <w:lang w:val="pt-PT"/>
              </w:rPr>
              <w:t xml:space="preserve"> </w:t>
            </w:r>
          </w:p>
        </w:tc>
        <w:tc>
          <w:tcPr>
            <w:tcW w:w="3078" w:type="pct"/>
            <w:gridSpan w:val="2"/>
          </w:tcPr>
          <w:p w14:paraId="4E77267F" w14:textId="40C9DDF8" w:rsidR="000F7206" w:rsidRPr="00D14769" w:rsidRDefault="00D15450" w:rsidP="0095690B">
            <w:pPr>
              <w:rPr>
                <w:lang w:val="pt-PT"/>
              </w:rPr>
            </w:pPr>
            <w:r>
              <w:rPr>
                <w:lang w:val="pt-PT"/>
              </w:rPr>
              <w:t>Copo</w:t>
            </w:r>
          </w:p>
        </w:tc>
      </w:tr>
      <w:tr w:rsidR="000F7206" w:rsidRPr="00B332F2" w14:paraId="1C049567" w14:textId="77777777" w:rsidTr="0095690B">
        <w:tc>
          <w:tcPr>
            <w:tcW w:w="1922" w:type="pct"/>
            <w:vMerge/>
          </w:tcPr>
          <w:p w14:paraId="1D719F60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2AFBE172" w14:textId="473D6037" w:rsidR="000F7206" w:rsidRPr="00D14769" w:rsidRDefault="00D15450" w:rsidP="0095690B">
            <w:pPr>
              <w:rPr>
                <w:lang w:val="pt-PT"/>
              </w:rPr>
            </w:pPr>
            <w:r>
              <w:rPr>
                <w:lang w:val="pt-PT"/>
              </w:rPr>
              <w:t>Fruteira</w:t>
            </w:r>
          </w:p>
        </w:tc>
      </w:tr>
      <w:tr w:rsidR="000F7206" w:rsidRPr="00B332F2" w14:paraId="207ED307" w14:textId="77777777" w:rsidTr="0095690B">
        <w:tc>
          <w:tcPr>
            <w:tcW w:w="1922" w:type="pct"/>
            <w:vMerge/>
          </w:tcPr>
          <w:p w14:paraId="76E452BA" w14:textId="77777777" w:rsidR="000F7206" w:rsidRPr="00D14769" w:rsidRDefault="000F7206" w:rsidP="0095690B">
            <w:pPr>
              <w:rPr>
                <w:lang w:val="pt-PT"/>
              </w:rPr>
            </w:pPr>
          </w:p>
        </w:tc>
        <w:tc>
          <w:tcPr>
            <w:tcW w:w="3078" w:type="pct"/>
            <w:gridSpan w:val="2"/>
          </w:tcPr>
          <w:p w14:paraId="3046A042" w14:textId="3134C053" w:rsidR="000F7206" w:rsidRPr="00D14769" w:rsidRDefault="00D15450" w:rsidP="0095690B">
            <w:pPr>
              <w:rPr>
                <w:lang w:val="pt-PT"/>
              </w:rPr>
            </w:pPr>
            <w:r>
              <w:rPr>
                <w:lang w:val="pt-PT"/>
              </w:rPr>
              <w:t>Ampulheta</w:t>
            </w:r>
          </w:p>
        </w:tc>
      </w:tr>
      <w:tr w:rsidR="004453E2" w:rsidRPr="00B332F2" w14:paraId="2D32AC92" w14:textId="77777777" w:rsidTr="004453E2">
        <w:tc>
          <w:tcPr>
            <w:tcW w:w="1922" w:type="pct"/>
          </w:tcPr>
          <w:p w14:paraId="489F23C5" w14:textId="64F1591D" w:rsidR="004453E2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>a técnica de UV Unwrapping</w:t>
            </w:r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69D0DACF" w14:textId="77777777" w:rsidR="004453E2" w:rsidRDefault="0012604B" w:rsidP="0095690B">
            <w:pPr>
              <w:rPr>
                <w:lang w:val="pt-PT"/>
              </w:rPr>
            </w:pPr>
            <w:r w:rsidRPr="0012604B">
              <w:rPr>
                <w:lang w:val="pt-PT"/>
              </w:rPr>
              <w:t>ganga.jpg</w:t>
            </w:r>
          </w:p>
          <w:p w14:paraId="1C2C0A0B" w14:textId="35A04DBE" w:rsidR="00517E76" w:rsidRPr="00E01FDD" w:rsidRDefault="00517E76" w:rsidP="0095690B">
            <w:pPr>
              <w:rPr>
                <w:lang w:val="pt-PT"/>
              </w:rPr>
            </w:pPr>
            <w:r w:rsidRPr="00517E76">
              <w:rPr>
                <w:lang w:val="pt-PT"/>
              </w:rPr>
              <w:t>tshirt</w:t>
            </w:r>
            <w:r w:rsidR="00002B01">
              <w:rPr>
                <w:lang w:val="pt-PT"/>
              </w:rPr>
              <w:t>.png</w:t>
            </w:r>
          </w:p>
        </w:tc>
        <w:tc>
          <w:tcPr>
            <w:tcW w:w="1819" w:type="pct"/>
          </w:tcPr>
          <w:p w14:paraId="3DC78171" w14:textId="77777777" w:rsidR="004453E2" w:rsidRDefault="0012604B" w:rsidP="0095690B">
            <w:pPr>
              <w:rPr>
                <w:lang w:val="pt-PT"/>
              </w:rPr>
            </w:pPr>
            <w:r>
              <w:rPr>
                <w:lang w:val="pt-PT"/>
              </w:rPr>
              <w:t>Calças</w:t>
            </w:r>
          </w:p>
          <w:p w14:paraId="608A1ACA" w14:textId="1B88CE4F" w:rsidR="00517E76" w:rsidRPr="00E01FDD" w:rsidRDefault="00517E76" w:rsidP="0095690B">
            <w:pPr>
              <w:rPr>
                <w:lang w:val="pt-PT"/>
              </w:rPr>
            </w:pPr>
            <w:r w:rsidRPr="00517E76">
              <w:rPr>
                <w:lang w:val="pt-PT"/>
              </w:rPr>
              <w:t>Camisola</w:t>
            </w:r>
          </w:p>
        </w:tc>
      </w:tr>
      <w:tr w:rsidR="00A57C14" w:rsidRPr="00B332F2" w14:paraId="334D5831" w14:textId="77777777" w:rsidTr="004453E2">
        <w:tc>
          <w:tcPr>
            <w:tcW w:w="1922" w:type="pct"/>
          </w:tcPr>
          <w:p w14:paraId="3C727F39" w14:textId="19F4A2A7" w:rsidR="00A57C14" w:rsidRPr="00E01FDD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o nome dos objetos onde foi aplicada </w:t>
            </w:r>
            <w:r w:rsidRPr="004453E2">
              <w:rPr>
                <w:b/>
                <w:lang w:val="pt-PT"/>
              </w:rPr>
              <w:t xml:space="preserve">a técnica de </w:t>
            </w:r>
            <w:r>
              <w:rPr>
                <w:b/>
                <w:lang w:val="pt-PT"/>
              </w:rPr>
              <w:t>Bump M</w:t>
            </w:r>
            <w:r w:rsidRPr="004453E2">
              <w:rPr>
                <w:b/>
                <w:lang w:val="pt-PT"/>
              </w:rPr>
              <w:t>apping</w:t>
            </w:r>
            <w:r>
              <w:rPr>
                <w:lang w:val="pt-PT"/>
              </w:rPr>
              <w:t>, bem como o nome dos ficheiros das imagens que usou</w:t>
            </w:r>
          </w:p>
        </w:tc>
        <w:tc>
          <w:tcPr>
            <w:tcW w:w="1259" w:type="pct"/>
          </w:tcPr>
          <w:p w14:paraId="0F8772B8" w14:textId="0CDC25DA" w:rsidR="00A57C14" w:rsidRPr="00E01FDD" w:rsidRDefault="00A57C14" w:rsidP="0095690B">
            <w:pPr>
              <w:rPr>
                <w:lang w:val="pt-PT"/>
              </w:rPr>
            </w:pPr>
          </w:p>
        </w:tc>
        <w:tc>
          <w:tcPr>
            <w:tcW w:w="1819" w:type="pct"/>
          </w:tcPr>
          <w:p w14:paraId="72761529" w14:textId="77777777" w:rsidR="00A57C14" w:rsidRDefault="00AE1691" w:rsidP="0095690B">
            <w:pPr>
              <w:rPr>
                <w:lang w:val="pt-PT"/>
              </w:rPr>
            </w:pPr>
            <w:r>
              <w:rPr>
                <w:lang w:val="pt-PT"/>
              </w:rPr>
              <w:t>Terra</w:t>
            </w:r>
          </w:p>
          <w:p w14:paraId="5A48BB7C" w14:textId="298C77C9" w:rsidR="00AE1691" w:rsidRPr="00E01FDD" w:rsidRDefault="001216DD" w:rsidP="0095690B">
            <w:pPr>
              <w:rPr>
                <w:lang w:val="pt-PT"/>
              </w:rPr>
            </w:pPr>
            <w:r>
              <w:rPr>
                <w:lang w:val="pt-PT"/>
              </w:rPr>
              <w:t>Doce</w:t>
            </w:r>
          </w:p>
        </w:tc>
      </w:tr>
      <w:tr w:rsidR="004453E2" w:rsidRPr="00B332F2" w14:paraId="67D0B96C" w14:textId="77777777" w:rsidTr="004453E2">
        <w:tc>
          <w:tcPr>
            <w:tcW w:w="1922" w:type="pct"/>
          </w:tcPr>
          <w:p w14:paraId="00C12A69" w14:textId="59109BEF" w:rsidR="004453E2" w:rsidRPr="004453E2" w:rsidRDefault="004453E2" w:rsidP="004453E2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>ndique o nome dos objetos onde foram a</w:t>
            </w:r>
            <w:r w:rsidRPr="004453E2">
              <w:rPr>
                <w:lang w:val="pt-PT"/>
              </w:rPr>
              <w:t>plica</w:t>
            </w:r>
            <w:r>
              <w:rPr>
                <w:lang w:val="pt-PT"/>
              </w:rPr>
              <w:t>das</w:t>
            </w:r>
            <w:r w:rsidRPr="004453E2">
              <w:rPr>
                <w:lang w:val="pt-PT"/>
              </w:rPr>
              <w:t xml:space="preserve"> texturas a formas não planares</w:t>
            </w:r>
            <w:r>
              <w:rPr>
                <w:lang w:val="pt-PT"/>
              </w:rPr>
              <w:t xml:space="preserve"> bem como o nome dos ficheiros das imagens que usou</w:t>
            </w:r>
          </w:p>
        </w:tc>
        <w:tc>
          <w:tcPr>
            <w:tcW w:w="1259" w:type="pct"/>
          </w:tcPr>
          <w:p w14:paraId="0D849E4B" w14:textId="6C77C1F4" w:rsidR="004453E2" w:rsidRDefault="002A516A" w:rsidP="0095690B">
            <w:pPr>
              <w:rPr>
                <w:lang w:val="pt-PT"/>
              </w:rPr>
            </w:pPr>
            <w:r w:rsidRPr="002A516A">
              <w:rPr>
                <w:lang w:val="pt-PT"/>
              </w:rPr>
              <w:t>bola.jpg</w:t>
            </w:r>
          </w:p>
        </w:tc>
        <w:tc>
          <w:tcPr>
            <w:tcW w:w="1819" w:type="pct"/>
          </w:tcPr>
          <w:p w14:paraId="33B953CD" w14:textId="22425E38" w:rsidR="004453E2" w:rsidRDefault="00EF1117" w:rsidP="0095690B">
            <w:pPr>
              <w:rPr>
                <w:lang w:val="pt-PT"/>
              </w:rPr>
            </w:pPr>
            <w:r>
              <w:rPr>
                <w:lang w:val="pt-PT"/>
              </w:rPr>
              <w:t>Bola</w:t>
            </w:r>
          </w:p>
        </w:tc>
      </w:tr>
    </w:tbl>
    <w:p w14:paraId="393D28F7" w14:textId="77777777" w:rsidR="00A57C14" w:rsidRPr="00A57C14" w:rsidRDefault="00A57C14" w:rsidP="00A57C14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5"/>
        <w:gridCol w:w="1503"/>
        <w:gridCol w:w="4252"/>
      </w:tblGrid>
      <w:tr w:rsidR="00F72023" w:rsidRPr="00D14769" w14:paraId="0A4B2873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3"/>
          </w:tcPr>
          <w:p w14:paraId="67E654AC" w14:textId="77777777" w:rsidR="00F72023" w:rsidRPr="00D14769" w:rsidRDefault="0014323E" w:rsidP="0014323E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CÂMARAS E AMBIENTE GERAL</w:t>
            </w:r>
            <w:r w:rsidR="00F72023">
              <w:rPr>
                <w:lang w:val="pt-PT"/>
              </w:rPr>
              <w:t xml:space="preserve"> (1</w:t>
            </w:r>
            <w:r>
              <w:rPr>
                <w:lang w:val="pt-PT"/>
              </w:rPr>
              <w:t>5</w:t>
            </w:r>
            <w:r w:rsidR="00F72023">
              <w:rPr>
                <w:lang w:val="pt-PT"/>
              </w:rPr>
              <w:t>%)</w:t>
            </w:r>
          </w:p>
        </w:tc>
      </w:tr>
      <w:tr w:rsidR="0014323E" w:rsidRPr="00E01FDD" w14:paraId="2BB8AF24" w14:textId="77777777" w:rsidTr="0014323E">
        <w:tc>
          <w:tcPr>
            <w:tcW w:w="1922" w:type="pct"/>
            <w:vMerge w:val="restart"/>
          </w:tcPr>
          <w:p w14:paraId="005B6EB7" w14:textId="6D3B13A9" w:rsidR="0014323E" w:rsidRPr="00E01FDD" w:rsidRDefault="0014323E" w:rsidP="0014323E">
            <w:pPr>
              <w:rPr>
                <w:lang w:val="pt-PT"/>
              </w:rPr>
            </w:pPr>
            <w:r w:rsidRPr="00E01FDD">
              <w:rPr>
                <w:lang w:val="pt-PT"/>
              </w:rPr>
              <w:t>I</w:t>
            </w:r>
            <w:r>
              <w:rPr>
                <w:lang w:val="pt-PT"/>
              </w:rPr>
              <w:t xml:space="preserve">ndique as lentes usadas </w:t>
            </w:r>
            <w:r w:rsidR="00932E64">
              <w:rPr>
                <w:lang w:val="pt-PT"/>
              </w:rPr>
              <w:t xml:space="preserve">(mínimo: 2) </w:t>
            </w:r>
            <w:r>
              <w:rPr>
                <w:lang w:val="pt-PT"/>
              </w:rPr>
              <w:t xml:space="preserve">e as </w:t>
            </w:r>
            <w:r w:rsidRPr="0014323E">
              <w:rPr>
                <w:i/>
                <w:lang w:val="pt-PT"/>
              </w:rPr>
              <w:t>frames</w:t>
            </w:r>
            <w:r>
              <w:rPr>
                <w:lang w:val="pt-PT"/>
              </w:rPr>
              <w:t xml:space="preserve"> onde foram usadas, como </w:t>
            </w:r>
            <w:r>
              <w:rPr>
                <w:lang w:val="pt-PT"/>
              </w:rPr>
              <w:lastRenderedPageBreak/>
              <w:t>indicado no exemplo (acrescente ou apague linhas consoante necessário)</w:t>
            </w:r>
          </w:p>
        </w:tc>
        <w:tc>
          <w:tcPr>
            <w:tcW w:w="804" w:type="pct"/>
          </w:tcPr>
          <w:p w14:paraId="4EB31907" w14:textId="19C1191C" w:rsidR="0014323E" w:rsidRPr="00E01FDD" w:rsidRDefault="00E65201" w:rsidP="0014323E">
            <w:pPr>
              <w:rPr>
                <w:lang w:val="pt-PT"/>
              </w:rPr>
            </w:pPr>
            <w:r>
              <w:rPr>
                <w:lang w:val="pt-PT"/>
              </w:rPr>
              <w:lastRenderedPageBreak/>
              <w:t>25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7D40460" w14:textId="6155E7A2" w:rsidR="0014323E" w:rsidRPr="00E01FDD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>0 – 255</w:t>
            </w:r>
          </w:p>
        </w:tc>
      </w:tr>
      <w:tr w:rsidR="0014323E" w:rsidRPr="00E01FDD" w14:paraId="30648A5A" w14:textId="77777777" w:rsidTr="0014323E">
        <w:tc>
          <w:tcPr>
            <w:tcW w:w="1922" w:type="pct"/>
            <w:vMerge/>
          </w:tcPr>
          <w:p w14:paraId="6723D0DE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6410B7DA" w14:textId="33246E9E" w:rsidR="0014323E" w:rsidRDefault="00413EB5" w:rsidP="0095690B">
            <w:pPr>
              <w:rPr>
                <w:lang w:val="pt-PT"/>
              </w:rPr>
            </w:pPr>
            <w:r>
              <w:rPr>
                <w:lang w:val="pt-PT"/>
              </w:rPr>
              <w:t>40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706A12EA" w14:textId="5960EE44" w:rsidR="0014323E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>256-300</w:t>
            </w:r>
            <w:r w:rsidR="002618B2">
              <w:rPr>
                <w:lang w:val="pt-PT"/>
              </w:rPr>
              <w:t>; 321-</w:t>
            </w:r>
            <w:r w:rsidR="00E65201">
              <w:rPr>
                <w:lang w:val="pt-PT"/>
              </w:rPr>
              <w:t>382</w:t>
            </w:r>
          </w:p>
        </w:tc>
      </w:tr>
      <w:tr w:rsidR="0014323E" w:rsidRPr="00E01FDD" w14:paraId="61E5162A" w14:textId="77777777" w:rsidTr="0014323E">
        <w:tc>
          <w:tcPr>
            <w:tcW w:w="1922" w:type="pct"/>
            <w:vMerge/>
          </w:tcPr>
          <w:p w14:paraId="1C1C758A" w14:textId="77777777" w:rsidR="0014323E" w:rsidRPr="00E01FDD" w:rsidRDefault="0014323E" w:rsidP="0014323E">
            <w:pPr>
              <w:rPr>
                <w:lang w:val="pt-PT"/>
              </w:rPr>
            </w:pPr>
          </w:p>
        </w:tc>
        <w:tc>
          <w:tcPr>
            <w:tcW w:w="804" w:type="pct"/>
          </w:tcPr>
          <w:p w14:paraId="0AD5F69E" w14:textId="42049E55" w:rsidR="0014323E" w:rsidRDefault="00891339" w:rsidP="0095690B">
            <w:pPr>
              <w:rPr>
                <w:lang w:val="pt-PT"/>
              </w:rPr>
            </w:pPr>
            <w:r>
              <w:rPr>
                <w:lang w:val="pt-PT"/>
              </w:rPr>
              <w:t>90</w:t>
            </w:r>
            <w:r w:rsidR="00F2062C">
              <w:rPr>
                <w:lang w:val="pt-PT"/>
              </w:rPr>
              <w:t xml:space="preserve"> </w:t>
            </w:r>
            <w:r w:rsidR="0014323E">
              <w:rPr>
                <w:lang w:val="pt-PT"/>
              </w:rPr>
              <w:t>mm</w:t>
            </w:r>
          </w:p>
        </w:tc>
        <w:tc>
          <w:tcPr>
            <w:tcW w:w="2274" w:type="pct"/>
          </w:tcPr>
          <w:p w14:paraId="4D62C9D0" w14:textId="4F76BD93" w:rsidR="0014323E" w:rsidRDefault="0014323E" w:rsidP="0095690B">
            <w:pPr>
              <w:rPr>
                <w:lang w:val="pt-PT"/>
              </w:rPr>
            </w:pPr>
            <w:r>
              <w:rPr>
                <w:lang w:val="pt-PT"/>
              </w:rPr>
              <w:t>350-400</w:t>
            </w:r>
            <w:r w:rsidR="00204879">
              <w:rPr>
                <w:lang w:val="pt-PT"/>
              </w:rPr>
              <w:t>; 600-650</w:t>
            </w:r>
          </w:p>
        </w:tc>
      </w:tr>
      <w:tr w:rsidR="00F72023" w:rsidRPr="00B332F2" w14:paraId="1C791773" w14:textId="77777777" w:rsidTr="0095690B">
        <w:tc>
          <w:tcPr>
            <w:tcW w:w="1922" w:type="pct"/>
          </w:tcPr>
          <w:p w14:paraId="2C902ECA" w14:textId="7D947A99" w:rsidR="00F72023" w:rsidRPr="00D14769" w:rsidRDefault="00F72023" w:rsidP="0014323E">
            <w:pPr>
              <w:rPr>
                <w:lang w:val="pt-PT"/>
              </w:rPr>
            </w:pPr>
            <w:r w:rsidRPr="00D14769">
              <w:rPr>
                <w:lang w:val="pt-PT"/>
              </w:rPr>
              <w:t>I</w:t>
            </w:r>
            <w:r>
              <w:rPr>
                <w:lang w:val="pt-PT"/>
              </w:rPr>
              <w:t xml:space="preserve">dentifique </w:t>
            </w:r>
            <w:r w:rsidR="0014323E">
              <w:rPr>
                <w:lang w:val="pt-PT"/>
              </w:rPr>
              <w:t xml:space="preserve">em que </w:t>
            </w:r>
            <w:r w:rsidR="0014323E" w:rsidRPr="0014323E">
              <w:rPr>
                <w:i/>
                <w:lang w:val="pt-PT"/>
              </w:rPr>
              <w:t>frames</w:t>
            </w:r>
            <w:r w:rsidR="0014323E">
              <w:rPr>
                <w:lang w:val="pt-PT"/>
              </w:rPr>
              <w:t xml:space="preserve"> foram </w:t>
            </w:r>
            <w:r w:rsidR="00F2062C">
              <w:rPr>
                <w:lang w:val="pt-PT"/>
              </w:rPr>
              <w:t>criados</w:t>
            </w:r>
            <w:r w:rsidR="0014323E">
              <w:rPr>
                <w:lang w:val="pt-PT"/>
              </w:rPr>
              <w:t xml:space="preserve"> efeitos de zoom</w:t>
            </w:r>
            <w:r w:rsidR="00932E64">
              <w:rPr>
                <w:lang w:val="pt-PT"/>
              </w:rPr>
              <w:t xml:space="preserve"> (mínimo: 1)</w:t>
            </w:r>
          </w:p>
        </w:tc>
        <w:tc>
          <w:tcPr>
            <w:tcW w:w="3078" w:type="pct"/>
            <w:gridSpan w:val="2"/>
          </w:tcPr>
          <w:p w14:paraId="2D08A0D4" w14:textId="6E876002" w:rsidR="00F72023" w:rsidRDefault="00C53661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40mm – 80mm       frames </w:t>
            </w:r>
            <w:r w:rsidR="00AA1376">
              <w:rPr>
                <w:lang w:val="pt-PT"/>
              </w:rPr>
              <w:t xml:space="preserve">0 </w:t>
            </w:r>
            <w:r>
              <w:rPr>
                <w:lang w:val="pt-PT"/>
              </w:rPr>
              <w:t>–</w:t>
            </w:r>
            <w:r w:rsidR="00AA1376">
              <w:rPr>
                <w:lang w:val="pt-PT"/>
              </w:rPr>
              <w:t xml:space="preserve"> </w:t>
            </w:r>
            <w:r>
              <w:rPr>
                <w:lang w:val="pt-PT"/>
              </w:rPr>
              <w:t>150</w:t>
            </w:r>
            <w:r w:rsidR="00B52037">
              <w:rPr>
                <w:lang w:val="pt-PT"/>
              </w:rPr>
              <w:t>: 15</w:t>
            </w:r>
            <w:r w:rsidR="00FE78DE">
              <w:rPr>
                <w:lang w:val="pt-PT"/>
              </w:rPr>
              <w:t>1</w:t>
            </w:r>
            <w:r w:rsidR="00B52037">
              <w:rPr>
                <w:lang w:val="pt-PT"/>
              </w:rPr>
              <w:t xml:space="preserve"> - 190</w:t>
            </w:r>
            <w:r>
              <w:rPr>
                <w:lang w:val="pt-PT"/>
              </w:rPr>
              <w:t xml:space="preserve"> </w:t>
            </w:r>
          </w:p>
          <w:p w14:paraId="250D3361" w14:textId="63F2FE64" w:rsidR="00C3619F" w:rsidRDefault="00C3619F" w:rsidP="0095690B">
            <w:pPr>
              <w:rPr>
                <w:lang w:val="pt-PT"/>
              </w:rPr>
            </w:pPr>
            <w:r>
              <w:rPr>
                <w:lang w:val="pt-PT"/>
              </w:rPr>
              <w:t>4</w:t>
            </w:r>
            <w:r>
              <w:rPr>
                <w:lang w:val="pt-PT"/>
              </w:rPr>
              <w:t>5</w:t>
            </w:r>
            <w:r>
              <w:rPr>
                <w:lang w:val="pt-PT"/>
              </w:rPr>
              <w:t xml:space="preserve">mm – 80mm       frames </w:t>
            </w:r>
            <w:r w:rsidR="00AA1E33">
              <w:rPr>
                <w:lang w:val="pt-PT"/>
              </w:rPr>
              <w:t>246</w:t>
            </w:r>
            <w:r>
              <w:rPr>
                <w:lang w:val="pt-PT"/>
              </w:rPr>
              <w:t xml:space="preserve"> – </w:t>
            </w:r>
            <w:r w:rsidR="00AA1E33">
              <w:rPr>
                <w:lang w:val="pt-PT"/>
              </w:rPr>
              <w:t>2</w:t>
            </w:r>
            <w:r>
              <w:rPr>
                <w:lang w:val="pt-PT"/>
              </w:rPr>
              <w:t xml:space="preserve">50: </w:t>
            </w:r>
            <w:r w:rsidR="00FE78DE">
              <w:rPr>
                <w:lang w:val="pt-PT"/>
              </w:rPr>
              <w:t>251</w:t>
            </w:r>
            <w:r>
              <w:rPr>
                <w:lang w:val="pt-PT"/>
              </w:rPr>
              <w:t xml:space="preserve"> </w:t>
            </w:r>
            <w:r w:rsidR="00E91CFC">
              <w:rPr>
                <w:lang w:val="pt-PT"/>
              </w:rPr>
              <w:t>–</w:t>
            </w:r>
            <w:r>
              <w:rPr>
                <w:lang w:val="pt-PT"/>
              </w:rPr>
              <w:t xml:space="preserve"> </w:t>
            </w:r>
            <w:r w:rsidR="002618B2">
              <w:rPr>
                <w:lang w:val="pt-PT"/>
              </w:rPr>
              <w:t>32</w:t>
            </w:r>
            <w:r>
              <w:rPr>
                <w:lang w:val="pt-PT"/>
              </w:rPr>
              <w:t>0</w:t>
            </w:r>
          </w:p>
          <w:p w14:paraId="31E05A60" w14:textId="77777777" w:rsidR="00E91CFC" w:rsidRDefault="004E763D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25mm – 30mm       frames </w:t>
            </w:r>
            <w:r w:rsidR="00142F0C">
              <w:rPr>
                <w:lang w:val="pt-PT"/>
              </w:rPr>
              <w:t>383-510</w:t>
            </w:r>
          </w:p>
          <w:p w14:paraId="325FB395" w14:textId="19C76E6D" w:rsidR="004F4DB8" w:rsidRPr="00D14769" w:rsidRDefault="004F4DB8" w:rsidP="0095690B">
            <w:pPr>
              <w:rPr>
                <w:lang w:val="pt-PT"/>
              </w:rPr>
            </w:pPr>
            <w:r>
              <w:rPr>
                <w:lang w:val="pt-PT"/>
              </w:rPr>
              <w:t>30mm – 90mm       frames 511-</w:t>
            </w:r>
            <w:r w:rsidR="00464DEA">
              <w:rPr>
                <w:lang w:val="pt-PT"/>
              </w:rPr>
              <w:t>599</w:t>
            </w:r>
          </w:p>
        </w:tc>
      </w:tr>
    </w:tbl>
    <w:p w14:paraId="6C8552B8" w14:textId="77777777" w:rsidR="00F72023" w:rsidRPr="00A57C14" w:rsidRDefault="00F72023" w:rsidP="00F72023">
      <w:pPr>
        <w:rPr>
          <w:lang w:val="pt-PT"/>
        </w:rPr>
      </w:pPr>
    </w:p>
    <w:tbl>
      <w:tblPr>
        <w:tblStyle w:val="ProjectScopeTable"/>
        <w:tblW w:w="5000" w:type="pct"/>
        <w:tblLook w:val="04A0" w:firstRow="1" w:lastRow="0" w:firstColumn="1" w:lastColumn="0" w:noHBand="0" w:noVBand="1"/>
        <w:tblDescription w:val="Table to enter Name, Title, and Date"/>
      </w:tblPr>
      <w:tblGrid>
        <w:gridCol w:w="3594"/>
        <w:gridCol w:w="5756"/>
      </w:tblGrid>
      <w:tr w:rsidR="0014323E" w:rsidRPr="00D14769" w14:paraId="4AE194A1" w14:textId="77777777" w:rsidTr="009569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000" w:type="pct"/>
            <w:gridSpan w:val="2"/>
          </w:tcPr>
          <w:p w14:paraId="51C342AC" w14:textId="77777777" w:rsidR="0014323E" w:rsidRPr="00D14769" w:rsidRDefault="00E75502" w:rsidP="00E75502">
            <w:pPr>
              <w:jc w:val="center"/>
              <w:rPr>
                <w:lang w:val="pt-PT"/>
              </w:rPr>
            </w:pPr>
            <w:r>
              <w:rPr>
                <w:lang w:val="pt-PT"/>
              </w:rPr>
              <w:t>EXTRAS</w:t>
            </w:r>
            <w:r w:rsidR="0014323E">
              <w:rPr>
                <w:lang w:val="pt-PT"/>
              </w:rPr>
              <w:t xml:space="preserve"> (1</w:t>
            </w:r>
            <w:r>
              <w:rPr>
                <w:lang w:val="pt-PT"/>
              </w:rPr>
              <w:t>0</w:t>
            </w:r>
            <w:r w:rsidR="0014323E">
              <w:rPr>
                <w:lang w:val="pt-PT"/>
              </w:rPr>
              <w:t>%)</w:t>
            </w:r>
          </w:p>
        </w:tc>
      </w:tr>
      <w:tr w:rsidR="0014323E" w:rsidRPr="00B332F2" w14:paraId="28E747D0" w14:textId="77777777" w:rsidTr="0095690B">
        <w:tc>
          <w:tcPr>
            <w:tcW w:w="1922" w:type="pct"/>
          </w:tcPr>
          <w:p w14:paraId="4B0FBDA7" w14:textId="1142E128" w:rsidR="0014323E" w:rsidRPr="00D14769" w:rsidRDefault="00E75502" w:rsidP="0095690B">
            <w:pPr>
              <w:rPr>
                <w:lang w:val="pt-PT"/>
              </w:rPr>
            </w:pPr>
            <w:r>
              <w:rPr>
                <w:lang w:val="pt-PT"/>
              </w:rPr>
              <w:t xml:space="preserve">Descreva aqui elementos extra que </w:t>
            </w:r>
            <w:r w:rsidR="00F2062C">
              <w:rPr>
                <w:lang w:val="pt-PT"/>
              </w:rPr>
              <w:t xml:space="preserve">tenha </w:t>
            </w:r>
            <w:r>
              <w:rPr>
                <w:lang w:val="pt-PT"/>
              </w:rPr>
              <w:t>us</w:t>
            </w:r>
            <w:r w:rsidR="00F2062C">
              <w:rPr>
                <w:lang w:val="pt-PT"/>
              </w:rPr>
              <w:t>ado no seu trabalho (por exemplo, som, conteúdos não lecionados nas aulas, …)</w:t>
            </w:r>
          </w:p>
        </w:tc>
        <w:tc>
          <w:tcPr>
            <w:tcW w:w="3078" w:type="pct"/>
          </w:tcPr>
          <w:p w14:paraId="3458CFA4" w14:textId="21F8FB30" w:rsidR="0014323E" w:rsidRDefault="00953A7E" w:rsidP="0095690B">
            <w:pPr>
              <w:rPr>
                <w:lang w:val="pt-PT"/>
              </w:rPr>
            </w:pPr>
            <w:r>
              <w:rPr>
                <w:lang w:val="pt-PT"/>
              </w:rPr>
              <w:t>Som</w:t>
            </w:r>
            <w:r w:rsidR="001B1823">
              <w:rPr>
                <w:lang w:val="pt-PT"/>
              </w:rPr>
              <w:t xml:space="preserve"> – Edição de vídeo</w:t>
            </w:r>
          </w:p>
          <w:p w14:paraId="0F4202C3" w14:textId="6ABE9941" w:rsidR="0060325B" w:rsidRDefault="00552BBE" w:rsidP="0095690B">
            <w:pPr>
              <w:rPr>
                <w:lang w:val="pt-PT"/>
              </w:rPr>
            </w:pPr>
            <w:r>
              <w:rPr>
                <w:lang w:val="pt-PT"/>
              </w:rPr>
              <w:t>Effect Strip</w:t>
            </w:r>
            <w:r w:rsidR="001B1823">
              <w:rPr>
                <w:lang w:val="pt-PT"/>
              </w:rPr>
              <w:t xml:space="preserve"> – Edição de vídeo</w:t>
            </w:r>
          </w:p>
          <w:p w14:paraId="35EB8F5A" w14:textId="2884E0F5" w:rsidR="00552BBE" w:rsidRPr="00D14769" w:rsidRDefault="001B1823" w:rsidP="0095690B">
            <w:pPr>
              <w:rPr>
                <w:lang w:val="pt-PT"/>
              </w:rPr>
            </w:pPr>
            <w:r>
              <w:rPr>
                <w:lang w:val="pt-PT"/>
              </w:rPr>
              <w:t>Parent de um objeto</w:t>
            </w:r>
            <w:r w:rsidR="00FA685A">
              <w:rPr>
                <w:lang w:val="pt-PT"/>
              </w:rPr>
              <w:t xml:space="preserve"> a um “bone”</w:t>
            </w:r>
            <w:r>
              <w:rPr>
                <w:lang w:val="pt-PT"/>
              </w:rPr>
              <w:t xml:space="preserve"> </w:t>
            </w:r>
            <w:r w:rsidR="00DB5F4D">
              <w:rPr>
                <w:lang w:val="pt-PT"/>
              </w:rPr>
              <w:t>- Copo</w:t>
            </w:r>
          </w:p>
        </w:tc>
      </w:tr>
    </w:tbl>
    <w:p w14:paraId="4BBAC16A" w14:textId="77777777" w:rsidR="0014323E" w:rsidRPr="00A57C14" w:rsidRDefault="0014323E" w:rsidP="0014323E">
      <w:pPr>
        <w:rPr>
          <w:lang w:val="pt-PT"/>
        </w:rPr>
      </w:pPr>
    </w:p>
    <w:sectPr w:rsidR="0014323E" w:rsidRPr="00A57C14">
      <w:headerReference w:type="default" r:id="rId11"/>
      <w:footerReference w:type="default" r:id="rId12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6FF0D41" w14:textId="77777777" w:rsidR="008434CA" w:rsidRDefault="008434CA">
      <w:pPr>
        <w:spacing w:after="0" w:line="240" w:lineRule="auto"/>
      </w:pPr>
      <w:r>
        <w:separator/>
      </w:r>
    </w:p>
  </w:endnote>
  <w:endnote w:type="continuationSeparator" w:id="0">
    <w:p w14:paraId="54562BD9" w14:textId="77777777" w:rsidR="008434CA" w:rsidRDefault="00843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30D681" w14:textId="31E3F130" w:rsidR="00D301C6" w:rsidRPr="00D301C6" w:rsidRDefault="00F87C44">
    <w:pPr>
      <w:pStyle w:val="Rodap"/>
      <w:rPr>
        <w:lang w:val="pt-PT"/>
      </w:rPr>
    </w:pPr>
    <w:sdt>
      <w:sdtPr>
        <w:rPr>
          <w:noProof w:val="0"/>
          <w:lang w:val="pt-PT"/>
        </w:rPr>
        <w:alias w:val="Title"/>
        <w:tag w:val=""/>
        <w:id w:val="2053801605"/>
        <w:placeholder>
          <w:docPart w:val="253245950E524BA3BF4FEF068D9EA50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276758" w:rsidRPr="00D301C6">
          <w:rPr>
            <w:noProof w:val="0"/>
            <w:lang w:val="pt-PT"/>
          </w:rPr>
          <w:t>Fundamentos de Computação Gráfica - 20</w:t>
        </w:r>
        <w:r w:rsidR="0038172A">
          <w:rPr>
            <w:noProof w:val="0"/>
            <w:lang w:val="pt-PT"/>
          </w:rPr>
          <w:t>2</w:t>
        </w:r>
        <w:r w:rsidR="00762200">
          <w:rPr>
            <w:noProof w:val="0"/>
            <w:lang w:val="pt-PT"/>
          </w:rPr>
          <w:t>3</w:t>
        </w:r>
        <w:r w:rsidR="00CF2B00">
          <w:rPr>
            <w:noProof w:val="0"/>
            <w:lang w:val="pt-PT"/>
          </w:rPr>
          <w:t>/202</w:t>
        </w:r>
        <w:r w:rsidR="00762200">
          <w:rPr>
            <w:noProof w:val="0"/>
            <w:lang w:val="pt-PT"/>
          </w:rPr>
          <w:t>4</w:t>
        </w:r>
      </w:sdtContent>
    </w:sdt>
    <w:r w:rsidR="00D301C6" w:rsidRPr="00D301C6">
      <w:rPr>
        <w:noProof w:val="0"/>
      </w:rPr>
      <w:ptab w:relativeTo="margin" w:alignment="right" w:leader="none"/>
    </w:r>
    <w:r w:rsidR="00D301C6">
      <w:rPr>
        <w:noProof w:val="0"/>
      </w:rPr>
      <w:fldChar w:fldCharType="begin"/>
    </w:r>
    <w:r w:rsidR="00D301C6">
      <w:rPr>
        <w:noProof w:val="0"/>
      </w:rPr>
      <w:instrText xml:space="preserve"> PAGE   \* MERGEFORMAT </w:instrText>
    </w:r>
    <w:r w:rsidR="00D301C6">
      <w:rPr>
        <w:noProof w:val="0"/>
      </w:rPr>
      <w:fldChar w:fldCharType="separate"/>
    </w:r>
    <w:r w:rsidR="00F136CE">
      <w:t>1</w:t>
    </w:r>
    <w:r w:rsidR="00D301C6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6FE30" w14:textId="77777777" w:rsidR="008434CA" w:rsidRDefault="008434CA">
      <w:pPr>
        <w:spacing w:after="0" w:line="240" w:lineRule="auto"/>
      </w:pPr>
      <w:r>
        <w:separator/>
      </w:r>
    </w:p>
  </w:footnote>
  <w:footnote w:type="continuationSeparator" w:id="0">
    <w:p w14:paraId="1FF5F62E" w14:textId="77777777" w:rsidR="008434CA" w:rsidRDefault="00843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69013" w14:textId="50A9A06E" w:rsidR="00E72282" w:rsidRPr="00E72282" w:rsidRDefault="00E72282" w:rsidP="00E72282">
    <w:pPr>
      <w:pStyle w:val="Cabealho"/>
      <w:jc w:val="center"/>
      <w:rPr>
        <w:b/>
        <w:bCs/>
      </w:rPr>
    </w:pPr>
    <w:r w:rsidRPr="00E72282">
      <w:rPr>
        <w:b/>
        <w:bCs/>
      </w:rPr>
      <w:t>Relatório Final do Trabalho Prático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Ttulo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87987"/>
    <w:multiLevelType w:val="multilevel"/>
    <w:tmpl w:val="DBDC0512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2" w15:restartNumberingAfterBreak="0">
    <w:nsid w:val="657E5D71"/>
    <w:multiLevelType w:val="multilevel"/>
    <w:tmpl w:val="5F92E4C4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num w:numId="1" w16cid:durableId="1035350033">
    <w:abstractNumId w:val="9"/>
  </w:num>
  <w:num w:numId="2" w16cid:durableId="522865212">
    <w:abstractNumId w:val="12"/>
  </w:num>
  <w:num w:numId="3" w16cid:durableId="139419625">
    <w:abstractNumId w:val="12"/>
    <w:lvlOverride w:ilvl="0">
      <w:startOverride w:val="1"/>
    </w:lvlOverride>
  </w:num>
  <w:num w:numId="4" w16cid:durableId="1275097905">
    <w:abstractNumId w:val="10"/>
  </w:num>
  <w:num w:numId="5" w16cid:durableId="281615949">
    <w:abstractNumId w:val="7"/>
  </w:num>
  <w:num w:numId="6" w16cid:durableId="1592379">
    <w:abstractNumId w:val="6"/>
  </w:num>
  <w:num w:numId="7" w16cid:durableId="694695119">
    <w:abstractNumId w:val="5"/>
  </w:num>
  <w:num w:numId="8" w16cid:durableId="1268848205">
    <w:abstractNumId w:val="4"/>
  </w:num>
  <w:num w:numId="9" w16cid:durableId="223376211">
    <w:abstractNumId w:val="8"/>
  </w:num>
  <w:num w:numId="10" w16cid:durableId="1271400921">
    <w:abstractNumId w:val="3"/>
  </w:num>
  <w:num w:numId="11" w16cid:durableId="1223833468">
    <w:abstractNumId w:val="2"/>
  </w:num>
  <w:num w:numId="12" w16cid:durableId="1085496750">
    <w:abstractNumId w:val="1"/>
  </w:num>
  <w:num w:numId="13" w16cid:durableId="1211456964">
    <w:abstractNumId w:val="0"/>
  </w:num>
  <w:num w:numId="14" w16cid:durableId="12374743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236962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4"/>
  <w:attachedTemplate r:id="rId1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3B7"/>
    <w:rsid w:val="00000F7D"/>
    <w:rsid w:val="00002B01"/>
    <w:rsid w:val="000366C2"/>
    <w:rsid w:val="00083B37"/>
    <w:rsid w:val="000A04A2"/>
    <w:rsid w:val="000A0612"/>
    <w:rsid w:val="000B644D"/>
    <w:rsid w:val="000F7206"/>
    <w:rsid w:val="001216DD"/>
    <w:rsid w:val="0012604B"/>
    <w:rsid w:val="00142F0C"/>
    <w:rsid w:val="0014323E"/>
    <w:rsid w:val="0016056E"/>
    <w:rsid w:val="00163028"/>
    <w:rsid w:val="001663B7"/>
    <w:rsid w:val="00182487"/>
    <w:rsid w:val="001A728E"/>
    <w:rsid w:val="001B1823"/>
    <w:rsid w:val="001B7D75"/>
    <w:rsid w:val="001C06F8"/>
    <w:rsid w:val="001D66C5"/>
    <w:rsid w:val="001E042A"/>
    <w:rsid w:val="00203602"/>
    <w:rsid w:val="00204879"/>
    <w:rsid w:val="00204F64"/>
    <w:rsid w:val="00213577"/>
    <w:rsid w:val="00225505"/>
    <w:rsid w:val="0025219F"/>
    <w:rsid w:val="002618B2"/>
    <w:rsid w:val="00262A6E"/>
    <w:rsid w:val="00276758"/>
    <w:rsid w:val="002A516A"/>
    <w:rsid w:val="002E0A33"/>
    <w:rsid w:val="002E1835"/>
    <w:rsid w:val="002E1D29"/>
    <w:rsid w:val="003122BC"/>
    <w:rsid w:val="003312ED"/>
    <w:rsid w:val="0038172A"/>
    <w:rsid w:val="003818B8"/>
    <w:rsid w:val="00381F1D"/>
    <w:rsid w:val="003C1ED1"/>
    <w:rsid w:val="003D260D"/>
    <w:rsid w:val="003E3A0B"/>
    <w:rsid w:val="004018C1"/>
    <w:rsid w:val="00413EB5"/>
    <w:rsid w:val="004435A6"/>
    <w:rsid w:val="004453E2"/>
    <w:rsid w:val="00464DEA"/>
    <w:rsid w:val="004727F4"/>
    <w:rsid w:val="004A0A8D"/>
    <w:rsid w:val="004B2B34"/>
    <w:rsid w:val="004C5027"/>
    <w:rsid w:val="004D1B7D"/>
    <w:rsid w:val="004E763D"/>
    <w:rsid w:val="004F4DB8"/>
    <w:rsid w:val="005064EA"/>
    <w:rsid w:val="00512FE8"/>
    <w:rsid w:val="00517E76"/>
    <w:rsid w:val="005350DC"/>
    <w:rsid w:val="00551B90"/>
    <w:rsid w:val="00552BBE"/>
    <w:rsid w:val="00575B92"/>
    <w:rsid w:val="00577E73"/>
    <w:rsid w:val="005B0EE5"/>
    <w:rsid w:val="005D3739"/>
    <w:rsid w:val="005D4DC9"/>
    <w:rsid w:val="005F7999"/>
    <w:rsid w:val="0060325B"/>
    <w:rsid w:val="00612C5D"/>
    <w:rsid w:val="00626EDA"/>
    <w:rsid w:val="00627275"/>
    <w:rsid w:val="00645269"/>
    <w:rsid w:val="006D7FF8"/>
    <w:rsid w:val="006E252B"/>
    <w:rsid w:val="00704472"/>
    <w:rsid w:val="00721B87"/>
    <w:rsid w:val="00762200"/>
    <w:rsid w:val="0076559E"/>
    <w:rsid w:val="00791457"/>
    <w:rsid w:val="007C7D9B"/>
    <w:rsid w:val="007D28EB"/>
    <w:rsid w:val="007E7E3E"/>
    <w:rsid w:val="007F277A"/>
    <w:rsid w:val="007F372E"/>
    <w:rsid w:val="008434CA"/>
    <w:rsid w:val="008642A0"/>
    <w:rsid w:val="00873D36"/>
    <w:rsid w:val="00886ACB"/>
    <w:rsid w:val="008906E0"/>
    <w:rsid w:val="00891339"/>
    <w:rsid w:val="008C597C"/>
    <w:rsid w:val="008D5E06"/>
    <w:rsid w:val="008D6D77"/>
    <w:rsid w:val="00912FDD"/>
    <w:rsid w:val="00926DA6"/>
    <w:rsid w:val="00932E64"/>
    <w:rsid w:val="00953A7E"/>
    <w:rsid w:val="00954BFF"/>
    <w:rsid w:val="0095690B"/>
    <w:rsid w:val="00975027"/>
    <w:rsid w:val="009807F3"/>
    <w:rsid w:val="00992176"/>
    <w:rsid w:val="009B00A7"/>
    <w:rsid w:val="009F0407"/>
    <w:rsid w:val="00A1730E"/>
    <w:rsid w:val="00A24A86"/>
    <w:rsid w:val="00A57C14"/>
    <w:rsid w:val="00A7306E"/>
    <w:rsid w:val="00A974D4"/>
    <w:rsid w:val="00AA1376"/>
    <w:rsid w:val="00AA1E33"/>
    <w:rsid w:val="00AA316B"/>
    <w:rsid w:val="00AB118C"/>
    <w:rsid w:val="00AE1691"/>
    <w:rsid w:val="00B31FE5"/>
    <w:rsid w:val="00B332F2"/>
    <w:rsid w:val="00B52037"/>
    <w:rsid w:val="00BB4BA3"/>
    <w:rsid w:val="00BC1FD2"/>
    <w:rsid w:val="00C348AD"/>
    <w:rsid w:val="00C3619F"/>
    <w:rsid w:val="00C53661"/>
    <w:rsid w:val="00C800BA"/>
    <w:rsid w:val="00C81A72"/>
    <w:rsid w:val="00C92C41"/>
    <w:rsid w:val="00CF2B00"/>
    <w:rsid w:val="00CF5595"/>
    <w:rsid w:val="00D14769"/>
    <w:rsid w:val="00D15450"/>
    <w:rsid w:val="00D2488C"/>
    <w:rsid w:val="00D301C6"/>
    <w:rsid w:val="00D57E3E"/>
    <w:rsid w:val="00DB24CB"/>
    <w:rsid w:val="00DB568C"/>
    <w:rsid w:val="00DB5F4D"/>
    <w:rsid w:val="00DC25D5"/>
    <w:rsid w:val="00DF1DF2"/>
    <w:rsid w:val="00DF5013"/>
    <w:rsid w:val="00E01FDD"/>
    <w:rsid w:val="00E51C2E"/>
    <w:rsid w:val="00E52DC3"/>
    <w:rsid w:val="00E65201"/>
    <w:rsid w:val="00E72282"/>
    <w:rsid w:val="00E75502"/>
    <w:rsid w:val="00E91CFC"/>
    <w:rsid w:val="00E9640A"/>
    <w:rsid w:val="00EE1A1B"/>
    <w:rsid w:val="00EE4B87"/>
    <w:rsid w:val="00EF1117"/>
    <w:rsid w:val="00EF7E07"/>
    <w:rsid w:val="00F136CE"/>
    <w:rsid w:val="00F1586E"/>
    <w:rsid w:val="00F2062C"/>
    <w:rsid w:val="00F602B5"/>
    <w:rsid w:val="00F60AE0"/>
    <w:rsid w:val="00F6299E"/>
    <w:rsid w:val="00F72023"/>
    <w:rsid w:val="00F77922"/>
    <w:rsid w:val="00F863F1"/>
    <w:rsid w:val="00F87C44"/>
    <w:rsid w:val="00FA685A"/>
    <w:rsid w:val="00FE7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6EC3093"/>
  <w15:chartTrackingRefBased/>
  <w15:docId w15:val="{FF7B249F-CF44-4DBF-B531-64F3AC7F9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tuloCarter">
    <w:name w:val="Título Caráter"/>
    <w:basedOn w:val="Tipodeletrapredefinidodopargrafo"/>
    <w:link w:val="Ttulo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elacomGrelha">
    <w:name w:val="Table Grid"/>
    <w:basedOn w:val="Tabe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tuloCarter">
    <w:name w:val="Subtítulo Caráter"/>
    <w:basedOn w:val="Tipodeletrapredefinidodopargrafo"/>
    <w:link w:val="Subttulo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Ttulo1Carter">
    <w:name w:val="Título 1 Caráter"/>
    <w:basedOn w:val="Tipodeletrapredefinidodopargrafo"/>
    <w:link w:val="Ttulo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ela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TextodoMarcadordePosio">
    <w:name w:val="Placeholder Text"/>
    <w:basedOn w:val="Tipodeletrapredefinidodopargrafo"/>
    <w:uiPriority w:val="99"/>
    <w:semiHidden/>
    <w:rPr>
      <w:color w:val="808080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8D5E06"/>
    <w:rPr>
      <w:b/>
      <w:bCs/>
      <w:color w:val="2E74B5" w:themeColor="accent1" w:themeShade="BF"/>
      <w:sz w:val="24"/>
    </w:rPr>
  </w:style>
  <w:style w:type="paragraph" w:styleId="Listacommarcas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TabeladeGrelha4-Destaqu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comGrelhaClara">
    <w:name w:val="Grid Table Light"/>
    <w:basedOn w:val="Tabela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ela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nfaseIntensa">
    <w:name w:val="Intense Emphasis"/>
    <w:basedOn w:val="Tipodeletrapredefinidodopargrafo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semiHidden/>
    <w:rsid w:val="008D5E06"/>
    <w:rPr>
      <w:i/>
      <w:iCs/>
      <w:color w:val="2E74B5" w:themeColor="accent1" w:themeShade="BF"/>
    </w:rPr>
  </w:style>
  <w:style w:type="character" w:styleId="RefernciaIntensa">
    <w:name w:val="Intense Reference"/>
    <w:basedOn w:val="Tipodeletrapredefinidodopargrafo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Textodebloco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iperligao">
    <w:name w:val="Hyperlink"/>
    <w:basedOn w:val="Tipodeletrapredefinidodopargrafo"/>
    <w:uiPriority w:val="99"/>
    <w:semiHidden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Tipodeletrapredefinidodopargrafo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anumerada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TabelaSimples4">
    <w:name w:val="Plain Table 4"/>
    <w:basedOn w:val="Tabela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Refdecomentrio">
    <w:name w:val="annotation reference"/>
    <w:basedOn w:val="Tipodeletrapredefinidodopargrafo"/>
    <w:uiPriority w:val="99"/>
    <w:semiHidden/>
    <w:unhideWhenUsed/>
    <w:rsid w:val="00B31FE5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B31FE5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B31FE5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B31FE5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B31FE5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B31FE5"/>
    <w:pPr>
      <w:spacing w:after="0" w:line="240" w:lineRule="auto"/>
    </w:pPr>
    <w:rPr>
      <w:rFonts w:ascii="Segoe UI" w:hAnsi="Segoe UI" w:cs="Segoe UI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31FE5"/>
    <w:rPr>
      <w:rFonts w:ascii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esar\AppData\Roaming\Microsoft\Templates\Project%20scope%20report%20(Business%20Blue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53245950E524BA3BF4FEF068D9EA5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AE6E70-3722-4E3A-A168-3954F7817585}"/>
      </w:docPartPr>
      <w:docPartBody>
        <w:p w:rsidR="00D707F4" w:rsidRDefault="0032599C">
          <w:r w:rsidRPr="00CA2AB0">
            <w:rPr>
              <w:rStyle w:val="TextodoMarcadordePosio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7C6"/>
    <w:rsid w:val="000926C6"/>
    <w:rsid w:val="00306210"/>
    <w:rsid w:val="0032599C"/>
    <w:rsid w:val="003D0AE1"/>
    <w:rsid w:val="00450380"/>
    <w:rsid w:val="005B27C6"/>
    <w:rsid w:val="006F3A07"/>
    <w:rsid w:val="00855626"/>
    <w:rsid w:val="009D1F23"/>
    <w:rsid w:val="00C351BC"/>
    <w:rsid w:val="00D01DDE"/>
    <w:rsid w:val="00D707F4"/>
    <w:rsid w:val="00DC1FF6"/>
    <w:rsid w:val="00EE68D7"/>
    <w:rsid w:val="00F863F1"/>
    <w:rsid w:val="00FE204B"/>
    <w:rsid w:val="00FF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MarcadordePosio">
    <w:name w:val="Placeholder Text"/>
    <w:basedOn w:val="Tipodeletrapredefinidodopargrafo"/>
    <w:uiPriority w:val="99"/>
    <w:semiHidden/>
    <w:rsid w:val="0032599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design).dotx</Template>
  <TotalTime>112</TotalTime>
  <Pages>4</Pages>
  <Words>617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Fundamentos de Computação Gráfica - 2021/2022</vt:lpstr>
    </vt:vector>
  </TitlesOfParts>
  <Company/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Fundamentos de Computação Gráfica - 2023/2024</dc:title>
  <dc:subject/>
  <dc:creator>César Páris</dc:creator>
  <cp:keywords/>
  <cp:lastModifiedBy>Tiago Filipe</cp:lastModifiedBy>
  <cp:revision>104</cp:revision>
  <dcterms:created xsi:type="dcterms:W3CDTF">2023-02-21T16:42:00Z</dcterms:created>
  <dcterms:modified xsi:type="dcterms:W3CDTF">2024-06-02T23:02:00Z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